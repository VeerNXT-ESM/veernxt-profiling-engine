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D4E" w:rsidRDefault="00980D4E">
      <w:pPr>
        <w:spacing w:after="0" w:line="240" w:lineRule="auto"/>
        <w:jc w:val="center"/>
        <w:rPr>
          <w:rFonts w:ascii="Times New Roman" w:eastAsia="SimSun" w:hAnsi="Times New Roman" w:cs="Times New Roman"/>
          <w:b/>
          <w:bCs/>
          <w:color w:val="365F91" w:themeColor="accent1" w:themeShade="BF"/>
          <w:sz w:val="21"/>
          <w:szCs w:val="28"/>
        </w:rPr>
      </w:pPr>
      <w:bookmarkStart w:id="0" w:name="_GoBack"/>
      <w:r>
        <w:rPr>
          <w:rFonts w:ascii="Times New Roman" w:eastAsia="SimSun" w:hAnsi="Times New Roman" w:cs="Times New Roman"/>
          <w:b/>
          <w:bCs/>
          <w:noProof/>
          <w:color w:val="365F91" w:themeColor="accent1" w:themeShade="BF"/>
          <w:sz w:val="21"/>
          <w:szCs w:val="28"/>
        </w:rPr>
        <w:drawing>
          <wp:anchor distT="0" distB="0" distL="114300" distR="114300" simplePos="0" relativeHeight="251658240" behindDoc="0" locked="0" layoutInCell="1" allowOverlap="1">
            <wp:simplePos x="0" y="0"/>
            <wp:positionH relativeFrom="column">
              <wp:posOffset>-1143000</wp:posOffset>
            </wp:positionH>
            <wp:positionV relativeFrom="paragraph">
              <wp:posOffset>-914400</wp:posOffset>
            </wp:positionV>
            <wp:extent cx="7778750" cy="1004951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C ENG GB COVER.png"/>
                    <pic:cNvPicPr/>
                  </pic:nvPicPr>
                  <pic:blipFill>
                    <a:blip r:embed="rId9">
                      <a:extLst>
                        <a:ext uri="{28A0092B-C50C-407E-A947-70E740481C1C}">
                          <a14:useLocalDpi xmlns:a14="http://schemas.microsoft.com/office/drawing/2010/main" val="0"/>
                        </a:ext>
                      </a:extLst>
                    </a:blip>
                    <a:stretch>
                      <a:fillRect/>
                    </a:stretch>
                  </pic:blipFill>
                  <pic:spPr>
                    <a:xfrm>
                      <a:off x="0" y="0"/>
                      <a:ext cx="7778750" cy="10049510"/>
                    </a:xfrm>
                    <a:prstGeom prst="rect">
                      <a:avLst/>
                    </a:prstGeom>
                  </pic:spPr>
                </pic:pic>
              </a:graphicData>
            </a:graphic>
            <wp14:sizeRelH relativeFrom="page">
              <wp14:pctWidth>0</wp14:pctWidth>
            </wp14:sizeRelH>
            <wp14:sizeRelV relativeFrom="page">
              <wp14:pctHeight>0</wp14:pctHeight>
            </wp14:sizeRelV>
          </wp:anchor>
        </w:drawing>
      </w:r>
      <w:bookmarkEnd w:id="0"/>
    </w:p>
    <w:p w:rsidR="00980D4E" w:rsidRDefault="00980D4E">
      <w:pPr>
        <w:spacing w:after="0" w:line="240" w:lineRule="auto"/>
        <w:rPr>
          <w:rFonts w:ascii="Times New Roman" w:eastAsia="SimSun" w:hAnsi="Times New Roman" w:cs="Times New Roman"/>
          <w:b/>
          <w:bCs/>
          <w:color w:val="365F91" w:themeColor="accent1" w:themeShade="BF"/>
          <w:sz w:val="21"/>
          <w:szCs w:val="28"/>
        </w:rPr>
      </w:pPr>
    </w:p>
    <w:sdt>
      <w:sdtPr>
        <w:rPr>
          <w:rFonts w:ascii="Times New Roman" w:eastAsia="SimSun" w:hAnsi="Times New Roman" w:cs="Times New Roman"/>
          <w:b/>
          <w:bCs/>
          <w:color w:val="365F91" w:themeColor="accent1" w:themeShade="BF"/>
          <w:sz w:val="21"/>
          <w:szCs w:val="28"/>
        </w:rPr>
        <w:id w:val="147479130"/>
        <w:docPartObj>
          <w:docPartGallery w:val="Table of Contents"/>
          <w:docPartUnique/>
        </w:docPartObj>
      </w:sdtPr>
      <w:sdtEndPr>
        <w:rPr>
          <w:rFonts w:eastAsiaTheme="majorEastAsia"/>
          <w:color w:val="000000" w:themeColor="text1"/>
          <w:sz w:val="32"/>
          <w:lang w:val="en-IN"/>
        </w:rPr>
      </w:sdtEndPr>
      <w:sdtContent>
        <w:p w:rsidR="00F41E76" w:rsidRPr="0014376B" w:rsidRDefault="0014376B">
          <w:pPr>
            <w:spacing w:after="0" w:line="240" w:lineRule="auto"/>
            <w:jc w:val="center"/>
            <w:rPr>
              <w:rFonts w:ascii="Times New Roman" w:hAnsi="Times New Roman" w:cs="Times New Roman"/>
            </w:rPr>
          </w:pPr>
          <w:r w:rsidRPr="0014376B">
            <w:rPr>
              <w:rFonts w:ascii="Times New Roman" w:eastAsia="SimSun" w:hAnsi="Times New Roman" w:cs="Times New Roman"/>
              <w:sz w:val="21"/>
            </w:rPr>
            <w:t>CONTENTS</w:t>
          </w:r>
        </w:p>
        <w:p w:rsidR="00F41E76" w:rsidRPr="0014376B" w:rsidRDefault="00150FF5">
          <w:pPr>
            <w:pStyle w:val="WPSOffice1"/>
            <w:tabs>
              <w:tab w:val="right" w:leader="dot" w:pos="8640"/>
            </w:tabs>
            <w:rPr>
              <w:rFonts w:ascii="Times New Roman" w:hAnsi="Times New Roman" w:cs="Times New Roman"/>
            </w:rPr>
          </w:pPr>
          <w:r w:rsidRPr="0014376B">
            <w:rPr>
              <w:rFonts w:ascii="Times New Roman" w:hAnsi="Times New Roman" w:cs="Times New Roman"/>
              <w:color w:val="000000" w:themeColor="text1"/>
              <w:sz w:val="22"/>
              <w:szCs w:val="22"/>
              <w:lang w:val="en-IN"/>
            </w:rPr>
            <w:fldChar w:fldCharType="begin"/>
          </w:r>
          <w:r w:rsidRPr="0014376B">
            <w:rPr>
              <w:rFonts w:ascii="Times New Roman" w:hAnsi="Times New Roman" w:cs="Times New Roman"/>
              <w:color w:val="000000" w:themeColor="text1"/>
              <w:sz w:val="22"/>
              <w:szCs w:val="22"/>
              <w:lang w:val="en-IN"/>
            </w:rPr>
            <w:instrText xml:space="preserve">TOC \o "1-1" \h \u </w:instrText>
          </w:r>
          <w:r w:rsidRPr="0014376B">
            <w:rPr>
              <w:rFonts w:ascii="Times New Roman" w:hAnsi="Times New Roman" w:cs="Times New Roman"/>
              <w:color w:val="000000" w:themeColor="text1"/>
              <w:sz w:val="22"/>
              <w:szCs w:val="22"/>
              <w:lang w:val="en-IN"/>
            </w:rPr>
            <w:fldChar w:fldCharType="separate"/>
          </w:r>
          <w:hyperlink w:anchor="_Toc4881" w:history="1">
            <w:r w:rsidRPr="0014376B">
              <w:rPr>
                <w:rFonts w:ascii="Times New Roman" w:hAnsi="Times New Roman" w:cs="Times New Roman"/>
                <w:szCs w:val="22"/>
                <w:lang w:val="en-IN"/>
              </w:rPr>
              <w:t xml:space="preserve">CHAPTER 1 : </w:t>
            </w:r>
            <w:r w:rsidRPr="0014376B">
              <w:rPr>
                <w:rFonts w:ascii="Times New Roman" w:hAnsi="Times New Roman" w:cs="Times New Roman"/>
                <w:szCs w:val="22"/>
              </w:rPr>
              <w:t>VERB</w:t>
            </w:r>
            <w:r w:rsidRPr="0014376B">
              <w:rPr>
                <w:rFonts w:ascii="Times New Roman" w:hAnsi="Times New Roman" w:cs="Times New Roman"/>
              </w:rPr>
              <w:tab/>
            </w:r>
            <w:r w:rsidRPr="0014376B">
              <w:rPr>
                <w:rFonts w:ascii="Times New Roman" w:hAnsi="Times New Roman" w:cs="Times New Roman"/>
              </w:rPr>
              <w:fldChar w:fldCharType="begin"/>
            </w:r>
            <w:r w:rsidRPr="0014376B">
              <w:rPr>
                <w:rFonts w:ascii="Times New Roman" w:hAnsi="Times New Roman" w:cs="Times New Roman"/>
              </w:rPr>
              <w:instrText xml:space="preserve"> PAGEREF _Toc4881 \h </w:instrText>
            </w:r>
            <w:r w:rsidRPr="0014376B">
              <w:rPr>
                <w:rFonts w:ascii="Times New Roman" w:hAnsi="Times New Roman" w:cs="Times New Roman"/>
              </w:rPr>
            </w:r>
            <w:r w:rsidRPr="0014376B">
              <w:rPr>
                <w:rFonts w:ascii="Times New Roman" w:hAnsi="Times New Roman" w:cs="Times New Roman"/>
              </w:rPr>
              <w:fldChar w:fldCharType="separate"/>
            </w:r>
            <w:r w:rsidRPr="0014376B">
              <w:rPr>
                <w:rFonts w:ascii="Times New Roman" w:hAnsi="Times New Roman" w:cs="Times New Roman"/>
              </w:rPr>
              <w:t>2</w:t>
            </w:r>
            <w:r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3187" w:history="1">
            <w:r w:rsidR="00150FF5" w:rsidRPr="0014376B">
              <w:rPr>
                <w:rFonts w:ascii="Times New Roman" w:hAnsi="Times New Roman" w:cs="Times New Roman"/>
                <w:szCs w:val="22"/>
                <w:lang w:val="en-IN"/>
              </w:rPr>
              <w:t>CHAPTER 2:</w:t>
            </w:r>
            <w:r w:rsidR="00150FF5" w:rsidRPr="0014376B">
              <w:rPr>
                <w:rFonts w:ascii="Times New Roman" w:hAnsi="Times New Roman" w:cs="Times New Roman"/>
                <w:szCs w:val="22"/>
              </w:rPr>
              <w:t>TENSE</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_Toc3187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3</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745" w:history="1">
            <w:r w:rsidR="00150FF5" w:rsidRPr="0014376B">
              <w:rPr>
                <w:rFonts w:ascii="Times New Roman" w:hAnsi="Times New Roman" w:cs="Times New Roman"/>
                <w:szCs w:val="22"/>
                <w:lang w:val="en-IN"/>
              </w:rPr>
              <w:t xml:space="preserve">CHAPTER 3 : </w:t>
            </w:r>
            <w:r w:rsidR="00150FF5" w:rsidRPr="0014376B">
              <w:rPr>
                <w:rFonts w:ascii="Times New Roman" w:hAnsi="Times New Roman" w:cs="Times New Roman"/>
                <w:szCs w:val="22"/>
              </w:rPr>
              <w:t>ACTIVE AND PASSIVE VOICE</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_Toc1745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6</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5948" w:history="1">
            <w:r w:rsidR="00150FF5" w:rsidRPr="0014376B">
              <w:rPr>
                <w:rFonts w:ascii="Times New Roman" w:hAnsi="Times New Roman" w:cs="Times New Roman"/>
                <w:szCs w:val="22"/>
                <w:lang w:val="en-IN"/>
              </w:rPr>
              <w:t>CHAPTER 4 :</w:t>
            </w:r>
            <w:r w:rsidR="00150FF5" w:rsidRPr="0014376B">
              <w:rPr>
                <w:rFonts w:ascii="Times New Roman" w:hAnsi="Times New Roman" w:cs="Times New Roman"/>
                <w:szCs w:val="22"/>
              </w:rPr>
              <w:t xml:space="preserve">NARRATION </w:t>
            </w:r>
            <w:r w:rsidR="00150FF5" w:rsidRPr="0014376B">
              <w:rPr>
                <w:rFonts w:ascii="Times New Roman" w:hAnsi="Times New Roman" w:cs="Times New Roman"/>
                <w:szCs w:val="22"/>
                <w:lang w:val="en-IN"/>
              </w:rPr>
              <w:t>(</w:t>
            </w:r>
            <w:r w:rsidR="00150FF5" w:rsidRPr="0014376B">
              <w:rPr>
                <w:rFonts w:ascii="Times New Roman" w:hAnsi="Times New Roman" w:cs="Times New Roman"/>
                <w:szCs w:val="22"/>
              </w:rPr>
              <w:t>DIRECT AND INDIRECT SPEECH</w:t>
            </w:r>
            <w:r w:rsidR="00150FF5" w:rsidRPr="0014376B">
              <w:rPr>
                <w:rFonts w:ascii="Times New Roman" w:hAnsi="Times New Roman" w:cs="Times New Roman"/>
                <w:szCs w:val="22"/>
                <w:lang w:val="en-IN"/>
              </w:rPr>
              <w:t>)</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_Toc5948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8</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8503" w:history="1">
            <w:r w:rsidR="00150FF5" w:rsidRPr="0014376B">
              <w:rPr>
                <w:rFonts w:ascii="Times New Roman" w:hAnsi="Times New Roman" w:cs="Times New Roman"/>
                <w:szCs w:val="22"/>
                <w:lang w:val="en-IN"/>
              </w:rPr>
              <w:t>CHAPTER 5 :</w:t>
            </w:r>
            <w:r w:rsidR="00150FF5" w:rsidRPr="0014376B">
              <w:rPr>
                <w:rFonts w:ascii="Times New Roman" w:hAnsi="Times New Roman" w:cs="Times New Roman"/>
                <w:szCs w:val="22"/>
              </w:rPr>
              <w:t>QUESTION TAG</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_Toc18503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10</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5011" w:history="1">
            <w:r w:rsidR="00150FF5" w:rsidRPr="0014376B">
              <w:rPr>
                <w:rFonts w:ascii="Times New Roman" w:hAnsi="Times New Roman" w:cs="Times New Roman"/>
                <w:szCs w:val="22"/>
                <w:lang w:val="en-IN"/>
              </w:rPr>
              <w:t xml:space="preserve">CHAPTER 6 : </w:t>
            </w:r>
            <w:r w:rsidR="00150FF5" w:rsidRPr="0014376B">
              <w:rPr>
                <w:rFonts w:ascii="Times New Roman" w:hAnsi="Times New Roman" w:cs="Times New Roman"/>
                <w:szCs w:val="22"/>
              </w:rPr>
              <w:t>SUBJECT–VERB AGREEMENT</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_Toc5011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11</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25427" w:history="1">
            <w:r w:rsidR="00150FF5" w:rsidRPr="0014376B">
              <w:rPr>
                <w:rFonts w:ascii="Times New Roman" w:hAnsi="Times New Roman" w:cs="Times New Roman"/>
                <w:szCs w:val="22"/>
                <w:lang w:val="en-IN"/>
              </w:rPr>
              <w:t xml:space="preserve">CHAPTER 7 : </w:t>
            </w:r>
            <w:r w:rsidR="00150FF5" w:rsidRPr="0014376B">
              <w:rPr>
                <w:rFonts w:ascii="Times New Roman" w:hAnsi="Times New Roman" w:cs="Times New Roman"/>
                <w:szCs w:val="22"/>
              </w:rPr>
              <w:t>CONDITIONAL SENTENCES</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_Toc25427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12</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4421" w:history="1">
            <w:r w:rsidR="00150FF5" w:rsidRPr="0014376B">
              <w:rPr>
                <w:rFonts w:ascii="Times New Roman" w:hAnsi="Times New Roman" w:cs="Times New Roman"/>
                <w:szCs w:val="22"/>
                <w:lang w:val="en-IN"/>
              </w:rPr>
              <w:t xml:space="preserve">CHAPTER 8 : </w:t>
            </w:r>
            <w:r w:rsidR="00150FF5" w:rsidRPr="0014376B">
              <w:rPr>
                <w:rFonts w:ascii="Times New Roman" w:hAnsi="Times New Roman" w:cs="Times New Roman"/>
                <w:szCs w:val="22"/>
              </w:rPr>
              <w:t>VERB (ADVANCED)</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_Toc14421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14</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8440" w:history="1">
            <w:r w:rsidR="00150FF5" w:rsidRPr="0014376B">
              <w:rPr>
                <w:rFonts w:ascii="Times New Roman" w:hAnsi="Times New Roman" w:cs="Times New Roman"/>
                <w:szCs w:val="22"/>
                <w:lang w:val="en-IN"/>
              </w:rPr>
              <w:t xml:space="preserve">CHAPTER 9 : </w:t>
            </w:r>
            <w:r w:rsidR="00150FF5" w:rsidRPr="0014376B">
              <w:rPr>
                <w:rFonts w:ascii="Times New Roman" w:hAnsi="Times New Roman" w:cs="Times New Roman"/>
                <w:szCs w:val="22"/>
              </w:rPr>
              <w:t>NOUN</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_Toc8440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16</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21190" w:history="1">
            <w:r w:rsidR="00150FF5" w:rsidRPr="0014376B">
              <w:rPr>
                <w:rFonts w:ascii="Times New Roman" w:hAnsi="Times New Roman" w:cs="Times New Roman"/>
                <w:szCs w:val="22"/>
                <w:lang w:val="en-IN"/>
              </w:rPr>
              <w:t xml:space="preserve">CHAPTER 10 : </w:t>
            </w:r>
            <w:r w:rsidR="00150FF5" w:rsidRPr="0014376B">
              <w:rPr>
                <w:rFonts w:ascii="Times New Roman" w:hAnsi="Times New Roman" w:cs="Times New Roman"/>
                <w:szCs w:val="22"/>
              </w:rPr>
              <w:t>PRONOUN</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_Toc21190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18</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21037" w:history="1">
            <w:r w:rsidR="00150FF5" w:rsidRPr="0014376B">
              <w:rPr>
                <w:rFonts w:ascii="Times New Roman" w:hAnsi="Times New Roman" w:cs="Times New Roman"/>
                <w:szCs w:val="22"/>
                <w:lang w:val="en-IN"/>
              </w:rPr>
              <w:t xml:space="preserve">CHAPTER 11 : </w:t>
            </w:r>
            <w:r w:rsidR="00150FF5" w:rsidRPr="0014376B">
              <w:rPr>
                <w:rFonts w:ascii="Times New Roman" w:hAnsi="Times New Roman" w:cs="Times New Roman"/>
                <w:szCs w:val="22"/>
              </w:rPr>
              <w:t>ADJECTIVE</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_Toc21037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20</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9893" w:history="1">
            <w:r w:rsidR="00150FF5" w:rsidRPr="0014376B">
              <w:rPr>
                <w:rFonts w:ascii="Times New Roman" w:hAnsi="Times New Roman" w:cs="Times New Roman"/>
                <w:szCs w:val="22"/>
                <w:lang w:val="en-IN"/>
              </w:rPr>
              <w:t xml:space="preserve">CHAPTER 12 : </w:t>
            </w:r>
            <w:r w:rsidR="00150FF5" w:rsidRPr="0014376B">
              <w:rPr>
                <w:rFonts w:ascii="Times New Roman" w:hAnsi="Times New Roman" w:cs="Times New Roman"/>
                <w:szCs w:val="22"/>
              </w:rPr>
              <w:t>CONJUNCTION</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_Toc19893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22</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361" w:history="1">
            <w:r w:rsidR="00150FF5" w:rsidRPr="0014376B">
              <w:rPr>
                <w:rFonts w:ascii="Times New Roman" w:hAnsi="Times New Roman" w:cs="Times New Roman"/>
                <w:szCs w:val="22"/>
                <w:lang w:val="en-IN"/>
              </w:rPr>
              <w:t xml:space="preserve">CHAPTER 13 : </w:t>
            </w:r>
            <w:r w:rsidR="00150FF5" w:rsidRPr="0014376B">
              <w:rPr>
                <w:rFonts w:ascii="Times New Roman" w:hAnsi="Times New Roman" w:cs="Times New Roman"/>
                <w:szCs w:val="22"/>
              </w:rPr>
              <w:t>ARTICLE</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_Toc1361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23</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23255" w:history="1">
            <w:r w:rsidR="00150FF5" w:rsidRPr="0014376B">
              <w:rPr>
                <w:rFonts w:ascii="Times New Roman" w:hAnsi="Times New Roman" w:cs="Times New Roman"/>
                <w:szCs w:val="22"/>
                <w:lang w:val="en-IN"/>
              </w:rPr>
              <w:t xml:space="preserve">CHAPTER 14 : </w:t>
            </w:r>
            <w:r w:rsidR="00150FF5" w:rsidRPr="0014376B">
              <w:rPr>
                <w:rFonts w:ascii="Times New Roman" w:hAnsi="Times New Roman" w:cs="Times New Roman"/>
                <w:szCs w:val="22"/>
              </w:rPr>
              <w:t>PREPOSITION</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_Toc23255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25</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22017" w:history="1">
            <w:r w:rsidR="00150FF5" w:rsidRPr="0014376B">
              <w:rPr>
                <w:rFonts w:ascii="Times New Roman" w:hAnsi="Times New Roman" w:cs="Times New Roman"/>
                <w:szCs w:val="22"/>
                <w:lang w:val="en-IN"/>
              </w:rPr>
              <w:t xml:space="preserve">CHAPTER 15 : </w:t>
            </w:r>
            <w:r w:rsidR="00150FF5" w:rsidRPr="0014376B">
              <w:rPr>
                <w:rFonts w:ascii="Times New Roman" w:hAnsi="Times New Roman" w:cs="Times New Roman"/>
                <w:szCs w:val="22"/>
              </w:rPr>
              <w:t>ADVERB</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_Toc22017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26</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7007" w:history="1">
            <w:r w:rsidR="00150FF5" w:rsidRPr="0014376B">
              <w:rPr>
                <w:rFonts w:ascii="Times New Roman" w:hAnsi="Times New Roman" w:cs="Times New Roman"/>
                <w:szCs w:val="22"/>
                <w:lang w:val="en-IN"/>
              </w:rPr>
              <w:t xml:space="preserve">CHAPTER 16 : </w:t>
            </w:r>
            <w:r w:rsidR="00150FF5" w:rsidRPr="0014376B">
              <w:rPr>
                <w:rFonts w:ascii="Times New Roman" w:hAnsi="Times New Roman" w:cs="Times New Roman"/>
                <w:szCs w:val="22"/>
              </w:rPr>
              <w:t>WORDS OFTEN CONFUSED &amp; MISUSED</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_Toc17007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28</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23633" w:history="1">
            <w:r w:rsidR="00150FF5" w:rsidRPr="0014376B">
              <w:rPr>
                <w:rFonts w:ascii="Times New Roman" w:hAnsi="Times New Roman" w:cs="Times New Roman"/>
                <w:szCs w:val="22"/>
                <w:lang w:val="en-IN"/>
              </w:rPr>
              <w:t xml:space="preserve">CHAPTER 17 : </w:t>
            </w:r>
            <w:r w:rsidR="00150FF5" w:rsidRPr="0014376B">
              <w:rPr>
                <w:rFonts w:ascii="Times New Roman" w:hAnsi="Times New Roman" w:cs="Times New Roman"/>
                <w:szCs w:val="22"/>
              </w:rPr>
              <w:t>VOCABULARY</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_Toc23633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31</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839" w:history="1">
            <w:r w:rsidR="00150FF5" w:rsidRPr="0014376B">
              <w:rPr>
                <w:rFonts w:ascii="Times New Roman" w:hAnsi="Times New Roman" w:cs="Times New Roman"/>
                <w:szCs w:val="22"/>
                <w:lang w:val="en-IN"/>
              </w:rPr>
              <w:t xml:space="preserve">CHAPTER 18 : </w:t>
            </w:r>
            <w:r w:rsidR="00150FF5" w:rsidRPr="0014376B">
              <w:rPr>
                <w:rFonts w:ascii="Times New Roman" w:hAnsi="Times New Roman" w:cs="Times New Roman"/>
                <w:szCs w:val="22"/>
              </w:rPr>
              <w:t>SYNONYMS</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_Toc839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32</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22892" w:history="1">
            <w:r w:rsidR="00150FF5" w:rsidRPr="0014376B">
              <w:rPr>
                <w:rFonts w:ascii="Times New Roman" w:hAnsi="Times New Roman" w:cs="Times New Roman"/>
                <w:szCs w:val="22"/>
                <w:lang w:val="en-IN"/>
              </w:rPr>
              <w:t xml:space="preserve">CHAPTER 19 : </w:t>
            </w:r>
            <w:r w:rsidR="00150FF5" w:rsidRPr="0014376B">
              <w:rPr>
                <w:rFonts w:ascii="Times New Roman" w:hAnsi="Times New Roman" w:cs="Times New Roman"/>
                <w:szCs w:val="22"/>
              </w:rPr>
              <w:t>ANTONYMS</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_Toc22892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34</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6776" w:history="1">
            <w:r w:rsidR="00150FF5" w:rsidRPr="0014376B">
              <w:rPr>
                <w:rFonts w:ascii="Times New Roman" w:hAnsi="Times New Roman" w:cs="Times New Roman"/>
                <w:szCs w:val="22"/>
                <w:lang w:val="en-IN"/>
              </w:rPr>
              <w:t xml:space="preserve">CHAPTER 20 : </w:t>
            </w:r>
            <w:r w:rsidR="00150FF5" w:rsidRPr="0014376B">
              <w:rPr>
                <w:rFonts w:ascii="Times New Roman" w:hAnsi="Times New Roman" w:cs="Times New Roman"/>
                <w:szCs w:val="22"/>
              </w:rPr>
              <w:t>ONE WORD SUBSTITUTION</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_Toc16776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37</w:t>
            </w:r>
            <w:r w:rsidR="00150FF5" w:rsidRPr="0014376B">
              <w:rPr>
                <w:rFonts w:ascii="Times New Roman" w:hAnsi="Times New Roman" w:cs="Times New Roman"/>
              </w:rPr>
              <w:fldChar w:fldCharType="end"/>
            </w:r>
          </w:hyperlink>
        </w:p>
        <w:p w:rsidR="00F41E76" w:rsidRPr="0014376B" w:rsidRDefault="00426237">
          <w:pPr>
            <w:pStyle w:val="WPSOffice1"/>
            <w:tabs>
              <w:tab w:val="right" w:leader="dot" w:pos="8640"/>
            </w:tabs>
            <w:rPr>
              <w:rFonts w:ascii="Times New Roman" w:hAnsi="Times New Roman" w:cs="Times New Roman"/>
            </w:rPr>
          </w:pPr>
          <w:hyperlink w:anchor="_Toc17051" w:history="1">
            <w:r w:rsidR="00150FF5" w:rsidRPr="0014376B">
              <w:rPr>
                <w:rFonts w:ascii="Times New Roman" w:hAnsi="Times New Roman" w:cs="Times New Roman"/>
                <w:szCs w:val="22"/>
                <w:lang w:val="en-IN"/>
              </w:rPr>
              <w:t xml:space="preserve">CHAPTER 21 : </w:t>
            </w:r>
            <w:r w:rsidR="00150FF5" w:rsidRPr="0014376B">
              <w:rPr>
                <w:rFonts w:ascii="Times New Roman" w:hAnsi="Times New Roman" w:cs="Times New Roman"/>
                <w:szCs w:val="22"/>
              </w:rPr>
              <w:t>IDIOMS &amp; PHRASES – LARGE TABLES</w:t>
            </w:r>
            <w:r w:rsidR="00150FF5" w:rsidRPr="0014376B">
              <w:rPr>
                <w:rFonts w:ascii="Times New Roman" w:hAnsi="Times New Roman" w:cs="Times New Roman"/>
              </w:rPr>
              <w:tab/>
            </w:r>
            <w:r w:rsidR="00150FF5" w:rsidRPr="0014376B">
              <w:rPr>
                <w:rFonts w:ascii="Times New Roman" w:hAnsi="Times New Roman" w:cs="Times New Roman"/>
              </w:rPr>
              <w:fldChar w:fldCharType="begin"/>
            </w:r>
            <w:r w:rsidR="00150FF5" w:rsidRPr="0014376B">
              <w:rPr>
                <w:rFonts w:ascii="Times New Roman" w:hAnsi="Times New Roman" w:cs="Times New Roman"/>
              </w:rPr>
              <w:instrText xml:space="preserve"> PAGEREF _Toc17051 \h </w:instrText>
            </w:r>
            <w:r w:rsidR="00150FF5" w:rsidRPr="0014376B">
              <w:rPr>
                <w:rFonts w:ascii="Times New Roman" w:hAnsi="Times New Roman" w:cs="Times New Roman"/>
              </w:rPr>
            </w:r>
            <w:r w:rsidR="00150FF5" w:rsidRPr="0014376B">
              <w:rPr>
                <w:rFonts w:ascii="Times New Roman" w:hAnsi="Times New Roman" w:cs="Times New Roman"/>
              </w:rPr>
              <w:fldChar w:fldCharType="separate"/>
            </w:r>
            <w:r w:rsidR="00150FF5" w:rsidRPr="0014376B">
              <w:rPr>
                <w:rFonts w:ascii="Times New Roman" w:hAnsi="Times New Roman" w:cs="Times New Roman"/>
              </w:rPr>
              <w:t>39</w:t>
            </w:r>
            <w:r w:rsidR="00150FF5" w:rsidRPr="0014376B">
              <w:rPr>
                <w:rFonts w:ascii="Times New Roman" w:hAnsi="Times New Roman" w:cs="Times New Roman"/>
              </w:rPr>
              <w:fldChar w:fldCharType="end"/>
            </w:r>
          </w:hyperlink>
        </w:p>
        <w:p w:rsidR="00F41E76" w:rsidRPr="0014376B" w:rsidRDefault="00150FF5">
          <w:pPr>
            <w:pStyle w:val="Heading1"/>
            <w:spacing w:after="20" w:line="240" w:lineRule="auto"/>
            <w:jc w:val="center"/>
            <w:rPr>
              <w:rFonts w:ascii="Times New Roman" w:hAnsi="Times New Roman" w:cs="Times New Roman"/>
              <w:color w:val="000000" w:themeColor="text1"/>
              <w:szCs w:val="22"/>
              <w:lang w:val="en-IN"/>
            </w:rPr>
          </w:pPr>
          <w:r w:rsidRPr="0014376B">
            <w:rPr>
              <w:rFonts w:ascii="Times New Roman" w:hAnsi="Times New Roman" w:cs="Times New Roman"/>
              <w:color w:val="000000" w:themeColor="text1"/>
              <w:szCs w:val="22"/>
              <w:lang w:val="en-IN"/>
            </w:rPr>
            <w:fldChar w:fldCharType="end"/>
          </w:r>
        </w:p>
      </w:sdtContent>
    </w:sdt>
    <w:p w:rsidR="00F41E76" w:rsidRPr="0014376B" w:rsidRDefault="00F41E76">
      <w:pPr>
        <w:rPr>
          <w:rFonts w:ascii="Times New Roman" w:hAnsi="Times New Roman" w:cs="Times New Roman"/>
          <w:lang w:val="en-IN"/>
        </w:rPr>
        <w:sectPr w:rsidR="00F41E76" w:rsidRPr="0014376B">
          <w:headerReference w:type="default" r:id="rId10"/>
          <w:footerReference w:type="default" r:id="rId11"/>
          <w:pgSz w:w="12240" w:h="15840"/>
          <w:pgMar w:top="1440" w:right="1800" w:bottom="1440" w:left="1800" w:header="720" w:footer="720" w:gutter="0"/>
          <w:cols w:space="720"/>
          <w:docGrid w:linePitch="360"/>
        </w:sect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1" w:name="_Toc4881"/>
      <w:r w:rsidRPr="0014376B">
        <w:rPr>
          <w:rFonts w:ascii="Times New Roman" w:hAnsi="Times New Roman" w:cs="Times New Roman"/>
          <w:color w:val="000000" w:themeColor="text1"/>
          <w:sz w:val="22"/>
          <w:szCs w:val="22"/>
          <w:lang w:val="en-IN"/>
        </w:rPr>
        <w:lastRenderedPageBreak/>
        <w:t xml:space="preserve">CHAPTER </w:t>
      </w:r>
      <w:proofErr w:type="gramStart"/>
      <w:r w:rsidRPr="0014376B">
        <w:rPr>
          <w:rFonts w:ascii="Times New Roman" w:hAnsi="Times New Roman" w:cs="Times New Roman"/>
          <w:color w:val="000000" w:themeColor="text1"/>
          <w:sz w:val="22"/>
          <w:szCs w:val="22"/>
          <w:lang w:val="en-IN"/>
        </w:rPr>
        <w:t>1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VERB</w:t>
      </w:r>
      <w:bookmarkEnd w:id="1"/>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Verb is a word that expresses action, occurrence, or state of being. It tells what the subject does or what happens in a sentence.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Ram plays cricket.</w:t>
      </w:r>
      <w:r w:rsidRPr="0014376B">
        <w:rPr>
          <w:rFonts w:ascii="Times New Roman" w:hAnsi="Times New Roman" w:cs="Times New Roman"/>
          <w:color w:val="000000" w:themeColor="text1"/>
        </w:rPr>
        <w:br/>
        <w:t>• She writes a letter.</w:t>
      </w:r>
      <w:r w:rsidRPr="0014376B">
        <w:rPr>
          <w:rFonts w:ascii="Times New Roman" w:hAnsi="Times New Roman" w:cs="Times New Roman"/>
          <w:color w:val="000000" w:themeColor="text1"/>
        </w:rPr>
        <w:br/>
        <w:t>• They are happy.</w:t>
      </w:r>
      <w:r w:rsidRPr="0014376B">
        <w:rPr>
          <w:rFonts w:ascii="Times New Roman" w:hAnsi="Times New Roman" w:cs="Times New Roman"/>
          <w:color w:val="000000" w:themeColor="text1"/>
        </w:rPr>
        <w:br/>
        <w:t>• The baby cried.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Verbs are mainly classified into two categories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Main Verb</w:t>
      </w:r>
      <w:r w:rsidRPr="0014376B">
        <w:rPr>
          <w:rFonts w:ascii="Times New Roman" w:hAnsi="Times New Roman" w:cs="Times New Roman"/>
          <w:color w:val="000000" w:themeColor="text1"/>
        </w:rPr>
        <w:br/>
        <w:t>2. Auxiliary Verb (Helping Verb)</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Main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Main Verb expresses the main action of the subject.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sings beautifully.</w:t>
      </w:r>
      <w:r w:rsidRPr="0014376B">
        <w:rPr>
          <w:rFonts w:ascii="Times New Roman" w:hAnsi="Times New Roman" w:cs="Times New Roman"/>
          <w:color w:val="000000" w:themeColor="text1"/>
        </w:rPr>
        <w:br/>
        <w:t>• They play football.</w:t>
      </w:r>
      <w:r w:rsidRPr="0014376B">
        <w:rPr>
          <w:rFonts w:ascii="Times New Roman" w:hAnsi="Times New Roman" w:cs="Times New Roman"/>
          <w:color w:val="000000" w:themeColor="text1"/>
        </w:rPr>
        <w:br/>
        <w:t>• I know the answer.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Auxiliary Verbs (Helping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Auxiliary verbs help the main verb to express tense, voice, mood, ability, or possibility.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is reading.</w:t>
      </w:r>
      <w:r w:rsidRPr="0014376B">
        <w:rPr>
          <w:rFonts w:ascii="Times New Roman" w:hAnsi="Times New Roman" w:cs="Times New Roman"/>
          <w:color w:val="000000" w:themeColor="text1"/>
        </w:rPr>
        <w:br/>
        <w:t>• I have finished the work.</w:t>
      </w:r>
      <w:r w:rsidRPr="0014376B">
        <w:rPr>
          <w:rFonts w:ascii="Times New Roman" w:hAnsi="Times New Roman" w:cs="Times New Roman"/>
          <w:color w:val="000000" w:themeColor="text1"/>
        </w:rPr>
        <w:br/>
        <w:t>• He will come tomorrow.</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Types of Auxiliary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There are two types of auxiliary verbs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Modal Auxiliary Verbs</w:t>
      </w:r>
      <w:r w:rsidRPr="0014376B">
        <w:rPr>
          <w:rFonts w:ascii="Times New Roman" w:hAnsi="Times New Roman" w:cs="Times New Roman"/>
          <w:color w:val="000000" w:themeColor="text1"/>
        </w:rPr>
        <w:br/>
        <w:t>2. Primary Auxiliary Verbs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Modal Auxiliary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Modal verbs express ability, permission, possibility, obligation, suggestion, or request.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Common Modals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Can, Could, May, Might, Shall, Will, Would, Should, Must, Ought to</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Rule: Modal verbs are always followed by the first form of verb (V1).</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can swim.</w:t>
      </w:r>
      <w:r w:rsidRPr="0014376B">
        <w:rPr>
          <w:rFonts w:ascii="Times New Roman" w:hAnsi="Times New Roman" w:cs="Times New Roman"/>
          <w:color w:val="000000" w:themeColor="text1"/>
        </w:rPr>
        <w:br/>
        <w:t>• You should work hard.</w:t>
      </w:r>
      <w:r w:rsidRPr="0014376B">
        <w:rPr>
          <w:rFonts w:ascii="Times New Roman" w:hAnsi="Times New Roman" w:cs="Times New Roman"/>
          <w:color w:val="000000" w:themeColor="text1"/>
        </w:rPr>
        <w:br/>
        <w:t>• They may come tomorrow.</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Primary Auxiliary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There are three primary auxiliaries: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Be – is, am, are, was, were, been</w:t>
      </w:r>
      <w:r w:rsidRPr="0014376B">
        <w:rPr>
          <w:rFonts w:ascii="Times New Roman" w:hAnsi="Times New Roman" w:cs="Times New Roman"/>
          <w:color w:val="000000" w:themeColor="text1"/>
        </w:rPr>
        <w:br/>
        <w:t>Have – have, has, had</w:t>
      </w:r>
      <w:r w:rsidRPr="0014376B">
        <w:rPr>
          <w:rFonts w:ascii="Times New Roman" w:hAnsi="Times New Roman" w:cs="Times New Roman"/>
          <w:color w:val="000000" w:themeColor="text1"/>
        </w:rPr>
        <w:br/>
        <w:t>Do – do, does, did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I am a student.</w:t>
      </w:r>
      <w:r w:rsidRPr="0014376B">
        <w:rPr>
          <w:rFonts w:ascii="Times New Roman" w:hAnsi="Times New Roman" w:cs="Times New Roman"/>
          <w:color w:val="000000" w:themeColor="text1"/>
        </w:rPr>
        <w:br/>
        <w:t>• She has completed the work.</w:t>
      </w:r>
      <w:r w:rsidRPr="0014376B">
        <w:rPr>
          <w:rFonts w:ascii="Times New Roman" w:hAnsi="Times New Roman" w:cs="Times New Roman"/>
          <w:color w:val="000000" w:themeColor="text1"/>
        </w:rPr>
        <w:br/>
        <w:t>• They did not understand the lesson.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Used To</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'Used to' expresses past habit or past situation.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He used to play cricket.</w:t>
      </w:r>
      <w:r w:rsidRPr="0014376B">
        <w:rPr>
          <w:rFonts w:ascii="Times New Roman" w:hAnsi="Times New Roman" w:cs="Times New Roman"/>
          <w:color w:val="000000" w:themeColor="text1"/>
        </w:rPr>
        <w:br/>
        <w:t>• She used to live in Delhi.</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Dare and Need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Dare and </w:t>
      </w:r>
      <w:proofErr w:type="gramStart"/>
      <w:r w:rsidRPr="0014376B">
        <w:rPr>
          <w:rFonts w:ascii="Times New Roman" w:hAnsi="Times New Roman" w:cs="Times New Roman"/>
          <w:color w:val="000000" w:themeColor="text1"/>
        </w:rPr>
        <w:t>Need</w:t>
      </w:r>
      <w:proofErr w:type="gramEnd"/>
      <w:r w:rsidRPr="0014376B">
        <w:rPr>
          <w:rFonts w:ascii="Times New Roman" w:hAnsi="Times New Roman" w:cs="Times New Roman"/>
          <w:color w:val="000000" w:themeColor="text1"/>
        </w:rPr>
        <w:t xml:space="preserve"> can work as both main verbs and modal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He needs to work hard.</w:t>
      </w:r>
      <w:r w:rsidRPr="0014376B">
        <w:rPr>
          <w:rFonts w:ascii="Times New Roman" w:hAnsi="Times New Roman" w:cs="Times New Roman"/>
          <w:color w:val="000000" w:themeColor="text1"/>
        </w:rPr>
        <w:br/>
        <w:t>• You need not come tomorrow.</w:t>
      </w:r>
      <w:r w:rsidRPr="0014376B">
        <w:rPr>
          <w:rFonts w:ascii="Times New Roman" w:hAnsi="Times New Roman" w:cs="Times New Roman"/>
          <w:color w:val="000000" w:themeColor="text1"/>
        </w:rPr>
        <w:br/>
        <w:t>• She dare not enter the room.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Forms of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Every verb has five forms: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V1 – Base form (go</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V2 – Past form (went)</w:t>
      </w:r>
      <w:r w:rsidRPr="0014376B">
        <w:rPr>
          <w:rFonts w:ascii="Times New Roman" w:hAnsi="Times New Roman" w:cs="Times New Roman"/>
          <w:color w:val="000000" w:themeColor="text1"/>
        </w:rPr>
        <w:br/>
        <w:t>V3 – Past participle (gone)</w:t>
      </w:r>
      <w:r w:rsidRPr="0014376B">
        <w:rPr>
          <w:rFonts w:ascii="Times New Roman" w:hAnsi="Times New Roman" w:cs="Times New Roman"/>
          <w:color w:val="000000" w:themeColor="text1"/>
        </w:rPr>
        <w:br/>
        <w:t>V4 – Present participle (-</w:t>
      </w:r>
      <w:proofErr w:type="spellStart"/>
      <w:r w:rsidRPr="0014376B">
        <w:rPr>
          <w:rFonts w:ascii="Times New Roman" w:hAnsi="Times New Roman" w:cs="Times New Roman"/>
          <w:color w:val="000000" w:themeColor="text1"/>
        </w:rPr>
        <w:t>ing</w:t>
      </w:r>
      <w:proofErr w:type="spellEnd"/>
      <w:r w:rsidRPr="0014376B">
        <w:rPr>
          <w:rFonts w:ascii="Times New Roman" w:hAnsi="Times New Roman" w:cs="Times New Roman"/>
          <w:color w:val="000000" w:themeColor="text1"/>
        </w:rPr>
        <w:t xml:space="preserve"> form) (going)</w:t>
      </w:r>
      <w:r w:rsidRPr="0014376B">
        <w:rPr>
          <w:rFonts w:ascii="Times New Roman" w:hAnsi="Times New Roman" w:cs="Times New Roman"/>
          <w:color w:val="000000" w:themeColor="text1"/>
        </w:rPr>
        <w:br/>
        <w:t>V5 – s/</w:t>
      </w:r>
      <w:proofErr w:type="spellStart"/>
      <w:r w:rsidRPr="0014376B">
        <w:rPr>
          <w:rFonts w:ascii="Times New Roman" w:hAnsi="Times New Roman" w:cs="Times New Roman"/>
          <w:color w:val="000000" w:themeColor="text1"/>
        </w:rPr>
        <w:t>es</w:t>
      </w:r>
      <w:proofErr w:type="spellEnd"/>
      <w:r w:rsidRPr="0014376B">
        <w:rPr>
          <w:rFonts w:ascii="Times New Roman" w:hAnsi="Times New Roman" w:cs="Times New Roman"/>
          <w:color w:val="000000" w:themeColor="text1"/>
        </w:rPr>
        <w:t xml:space="preserve"> form (goes)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write – wrote – written</w:t>
      </w:r>
      <w:r w:rsidRPr="0014376B">
        <w:rPr>
          <w:rFonts w:ascii="Times New Roman" w:hAnsi="Times New Roman" w:cs="Times New Roman"/>
          <w:color w:val="000000" w:themeColor="text1"/>
        </w:rPr>
        <w:br/>
        <w:t>see – saw – seen</w:t>
      </w:r>
      <w:r w:rsidRPr="0014376B">
        <w:rPr>
          <w:rFonts w:ascii="Times New Roman" w:hAnsi="Times New Roman" w:cs="Times New Roman"/>
          <w:color w:val="000000" w:themeColor="text1"/>
        </w:rPr>
        <w:br/>
        <w:t>take – took – taken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11.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Modal verbs are always followed by V1.</w:t>
      </w:r>
      <w:r w:rsidRPr="0014376B">
        <w:rPr>
          <w:rFonts w:ascii="Times New Roman" w:hAnsi="Times New Roman" w:cs="Times New Roman"/>
          <w:color w:val="000000" w:themeColor="text1"/>
        </w:rPr>
        <w:br/>
        <w:t xml:space="preserve">• Modal verbs never </w:t>
      </w:r>
      <w:proofErr w:type="gramStart"/>
      <w:r w:rsidRPr="0014376B">
        <w:rPr>
          <w:rFonts w:ascii="Times New Roman" w:hAnsi="Times New Roman" w:cs="Times New Roman"/>
          <w:color w:val="000000" w:themeColor="text1"/>
        </w:rPr>
        <w:t>take 's'</w:t>
      </w:r>
      <w:proofErr w:type="gramEnd"/>
      <w:r w:rsidRPr="0014376B">
        <w:rPr>
          <w:rFonts w:ascii="Times New Roman" w:hAnsi="Times New Roman" w:cs="Times New Roman"/>
          <w:color w:val="000000" w:themeColor="text1"/>
        </w:rPr>
        <w:t>, '</w:t>
      </w:r>
      <w:proofErr w:type="spellStart"/>
      <w:r w:rsidRPr="0014376B">
        <w:rPr>
          <w:rFonts w:ascii="Times New Roman" w:hAnsi="Times New Roman" w:cs="Times New Roman"/>
          <w:color w:val="000000" w:themeColor="text1"/>
        </w:rPr>
        <w:t>es</w:t>
      </w:r>
      <w:proofErr w:type="spellEnd"/>
      <w:r w:rsidRPr="0014376B">
        <w:rPr>
          <w:rFonts w:ascii="Times New Roman" w:hAnsi="Times New Roman" w:cs="Times New Roman"/>
          <w:color w:val="000000" w:themeColor="text1"/>
        </w:rPr>
        <w:t>', or '</w:t>
      </w:r>
      <w:proofErr w:type="spellStart"/>
      <w:r w:rsidRPr="0014376B">
        <w:rPr>
          <w:rFonts w:ascii="Times New Roman" w:hAnsi="Times New Roman" w:cs="Times New Roman"/>
          <w:color w:val="000000" w:themeColor="text1"/>
        </w:rPr>
        <w:t>ing</w:t>
      </w:r>
      <w:proofErr w:type="spellEnd"/>
      <w:r w:rsidRPr="0014376B">
        <w:rPr>
          <w:rFonts w:ascii="Times New Roman" w:hAnsi="Times New Roman" w:cs="Times New Roman"/>
          <w:color w:val="000000" w:themeColor="text1"/>
        </w:rPr>
        <w:t>'.</w:t>
      </w:r>
      <w:r w:rsidRPr="0014376B">
        <w:rPr>
          <w:rFonts w:ascii="Times New Roman" w:hAnsi="Times New Roman" w:cs="Times New Roman"/>
          <w:color w:val="000000" w:themeColor="text1"/>
        </w:rPr>
        <w:br/>
        <w:t>• 'Used to' expresses past habit.</w:t>
      </w:r>
      <w:r w:rsidRPr="0014376B">
        <w:rPr>
          <w:rFonts w:ascii="Times New Roman" w:hAnsi="Times New Roman" w:cs="Times New Roman"/>
          <w:color w:val="000000" w:themeColor="text1"/>
        </w:rPr>
        <w:br/>
        <w:t>• 'Ought to' expresses moral duty.</w:t>
      </w:r>
      <w:r w:rsidRPr="0014376B">
        <w:rPr>
          <w:rFonts w:ascii="Times New Roman" w:hAnsi="Times New Roman" w:cs="Times New Roman"/>
          <w:color w:val="000000" w:themeColor="text1"/>
        </w:rPr>
        <w:br/>
        <w:t>• 'Must' shows strong obligation.</w:t>
      </w:r>
      <w:r w:rsidRPr="0014376B">
        <w:rPr>
          <w:rFonts w:ascii="Times New Roman" w:hAnsi="Times New Roman" w:cs="Times New Roman"/>
          <w:color w:val="000000" w:themeColor="text1"/>
        </w:rPr>
        <w:br/>
        <w:t>• 'Should' is used for advice.</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2" w:name="_Toc3187"/>
      <w:r w:rsidRPr="0014376B">
        <w:rPr>
          <w:rFonts w:ascii="Times New Roman" w:hAnsi="Times New Roman" w:cs="Times New Roman"/>
          <w:color w:val="000000" w:themeColor="text1"/>
          <w:sz w:val="22"/>
          <w:szCs w:val="22"/>
          <w:lang w:val="en-IN"/>
        </w:rPr>
        <w:t>CHAPTER 2</w:t>
      </w:r>
      <w:proofErr w:type="gramStart"/>
      <w:r w:rsidRPr="0014376B">
        <w:rPr>
          <w:rFonts w:ascii="Times New Roman" w:hAnsi="Times New Roman" w:cs="Times New Roman"/>
          <w:color w:val="000000" w:themeColor="text1"/>
          <w:sz w:val="22"/>
          <w:szCs w:val="22"/>
          <w:lang w:val="en-IN"/>
        </w:rPr>
        <w:t>:</w:t>
      </w:r>
      <w:r w:rsidRPr="0014376B">
        <w:rPr>
          <w:rFonts w:ascii="Times New Roman" w:hAnsi="Times New Roman" w:cs="Times New Roman"/>
          <w:color w:val="000000" w:themeColor="text1"/>
          <w:sz w:val="22"/>
          <w:szCs w:val="22"/>
        </w:rPr>
        <w:t>TENSE</w:t>
      </w:r>
      <w:bookmarkEnd w:id="2"/>
      <w:proofErr w:type="gramEnd"/>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Tense refers to the time of an action or state of being. It shows whether the action takes place in the present, past, or future.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writes a letter. (Present)</w:t>
      </w:r>
      <w:r w:rsidRPr="0014376B">
        <w:rPr>
          <w:rFonts w:ascii="Times New Roman" w:hAnsi="Times New Roman" w:cs="Times New Roman"/>
          <w:color w:val="000000" w:themeColor="text1"/>
        </w:rPr>
        <w:br/>
      </w:r>
      <w:r w:rsidRPr="0014376B">
        <w:rPr>
          <w:rFonts w:ascii="Times New Roman" w:hAnsi="Times New Roman" w:cs="Times New Roman"/>
          <w:color w:val="000000" w:themeColor="text1"/>
        </w:rPr>
        <w:lastRenderedPageBreak/>
        <w:t>• She wrote a letter. (Past)</w:t>
      </w:r>
      <w:r w:rsidRPr="0014376B">
        <w:rPr>
          <w:rFonts w:ascii="Times New Roman" w:hAnsi="Times New Roman" w:cs="Times New Roman"/>
          <w:color w:val="000000" w:themeColor="text1"/>
        </w:rPr>
        <w:br/>
        <w:t>• She will write a letter. (Future)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There are three main types of tenses in English:</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Present Tense</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Past Tense</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Future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Each tense has four forms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Simple / Indefinite</w:t>
      </w:r>
      <w:r w:rsidRPr="0014376B">
        <w:rPr>
          <w:rFonts w:ascii="Times New Roman" w:hAnsi="Times New Roman" w:cs="Times New Roman"/>
          <w:color w:val="000000" w:themeColor="text1"/>
        </w:rPr>
        <w:br/>
        <w:t>• Continuous</w:t>
      </w:r>
      <w:r w:rsidRPr="0014376B">
        <w:rPr>
          <w:rFonts w:ascii="Times New Roman" w:hAnsi="Times New Roman" w:cs="Times New Roman"/>
          <w:color w:val="000000" w:themeColor="text1"/>
        </w:rPr>
        <w:br/>
        <w:t>• Perfect</w:t>
      </w:r>
      <w:r w:rsidRPr="0014376B">
        <w:rPr>
          <w:rFonts w:ascii="Times New Roman" w:hAnsi="Times New Roman" w:cs="Times New Roman"/>
          <w:color w:val="000000" w:themeColor="text1"/>
        </w:rPr>
        <w:br/>
        <w:t>• Perfect Continuous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Present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Present tense describes actions happening now or regularly.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Forms of Present Tense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Simple Present</w:t>
      </w:r>
      <w:r w:rsidRPr="0014376B">
        <w:rPr>
          <w:rFonts w:ascii="Times New Roman" w:hAnsi="Times New Roman" w:cs="Times New Roman"/>
          <w:color w:val="000000" w:themeColor="text1"/>
        </w:rPr>
        <w:br/>
        <w:t>2. Present Continuous</w:t>
      </w:r>
      <w:r w:rsidRPr="0014376B">
        <w:rPr>
          <w:rFonts w:ascii="Times New Roman" w:hAnsi="Times New Roman" w:cs="Times New Roman"/>
          <w:color w:val="000000" w:themeColor="text1"/>
        </w:rPr>
        <w:br/>
        <w:t>3. Present Perfect</w:t>
      </w:r>
      <w:r w:rsidRPr="0014376B">
        <w:rPr>
          <w:rFonts w:ascii="Times New Roman" w:hAnsi="Times New Roman" w:cs="Times New Roman"/>
          <w:color w:val="000000" w:themeColor="text1"/>
        </w:rPr>
        <w:br/>
        <w:t>4. Present Perfect Continuous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3.1 Simple Present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 Subject + V1 (s/</w:t>
      </w:r>
      <w:proofErr w:type="spellStart"/>
      <w:r w:rsidRPr="0014376B">
        <w:rPr>
          <w:rFonts w:ascii="Times New Roman" w:hAnsi="Times New Roman" w:cs="Times New Roman"/>
          <w:color w:val="000000" w:themeColor="text1"/>
        </w:rPr>
        <w:t>es</w:t>
      </w:r>
      <w:proofErr w:type="spellEnd"/>
      <w:r w:rsidRPr="0014376B">
        <w:rPr>
          <w:rFonts w:ascii="Times New Roman" w:hAnsi="Times New Roman" w:cs="Times New Roman"/>
          <w:color w:val="000000" w:themeColor="text1"/>
        </w:rPr>
        <w:t>) + Object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Habitual actions</w:t>
      </w:r>
      <w:r w:rsidRPr="0014376B">
        <w:rPr>
          <w:rFonts w:ascii="Times New Roman" w:hAnsi="Times New Roman" w:cs="Times New Roman"/>
          <w:color w:val="000000" w:themeColor="text1"/>
        </w:rPr>
        <w:br/>
        <w:t>• Universal truths</w:t>
      </w:r>
      <w:r w:rsidRPr="0014376B">
        <w:rPr>
          <w:rFonts w:ascii="Times New Roman" w:hAnsi="Times New Roman" w:cs="Times New Roman"/>
          <w:color w:val="000000" w:themeColor="text1"/>
        </w:rPr>
        <w:br/>
        <w:t>• Scheduled events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plays cricket.</w:t>
      </w:r>
      <w:r w:rsidRPr="0014376B">
        <w:rPr>
          <w:rFonts w:ascii="Times New Roman" w:hAnsi="Times New Roman" w:cs="Times New Roman"/>
          <w:color w:val="000000" w:themeColor="text1"/>
        </w:rPr>
        <w:br/>
        <w:t>• The sun rises in the east.</w:t>
      </w:r>
      <w:r w:rsidRPr="0014376B">
        <w:rPr>
          <w:rFonts w:ascii="Times New Roman" w:hAnsi="Times New Roman" w:cs="Times New Roman"/>
          <w:color w:val="000000" w:themeColor="text1"/>
        </w:rPr>
        <w:br/>
        <w:t>• I read the newspaper daily.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3.2 Present Continuous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Formula: Subject + is/am/are + V1 + </w:t>
      </w:r>
      <w:proofErr w:type="spellStart"/>
      <w:r w:rsidRPr="0014376B">
        <w:rPr>
          <w:rFonts w:ascii="Times New Roman" w:hAnsi="Times New Roman" w:cs="Times New Roman"/>
          <w:color w:val="000000" w:themeColor="text1"/>
        </w:rPr>
        <w:t>ing</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Actions happening at the time of speaking</w:t>
      </w:r>
      <w:r w:rsidRPr="0014376B">
        <w:rPr>
          <w:rFonts w:ascii="Times New Roman" w:hAnsi="Times New Roman" w:cs="Times New Roman"/>
          <w:color w:val="000000" w:themeColor="text1"/>
        </w:rPr>
        <w:br/>
        <w:t>• Temporary actions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is playing cricket.</w:t>
      </w:r>
      <w:r w:rsidRPr="0014376B">
        <w:rPr>
          <w:rFonts w:ascii="Times New Roman" w:hAnsi="Times New Roman" w:cs="Times New Roman"/>
          <w:color w:val="000000" w:themeColor="text1"/>
        </w:rPr>
        <w:br/>
        <w:t>• They are studying now.</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3.3 Present Perfect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 Subject + has/have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Action completed in recent past</w:t>
      </w:r>
      <w:r w:rsidRPr="0014376B">
        <w:rPr>
          <w:rFonts w:ascii="Times New Roman" w:hAnsi="Times New Roman" w:cs="Times New Roman"/>
          <w:color w:val="000000" w:themeColor="text1"/>
        </w:rPr>
        <w:br/>
        <w:t>• Past action with present result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has finished her work.</w:t>
      </w:r>
      <w:r w:rsidRPr="0014376B">
        <w:rPr>
          <w:rFonts w:ascii="Times New Roman" w:hAnsi="Times New Roman" w:cs="Times New Roman"/>
          <w:color w:val="000000" w:themeColor="text1"/>
        </w:rPr>
        <w:br/>
        <w:t>• I have seen that movie.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3.4 Present Perfect Continuous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Formula: Subject + has/have + been + V1 + </w:t>
      </w:r>
      <w:proofErr w:type="spellStart"/>
      <w:r w:rsidRPr="0014376B">
        <w:rPr>
          <w:rFonts w:ascii="Times New Roman" w:hAnsi="Times New Roman" w:cs="Times New Roman"/>
          <w:color w:val="000000" w:themeColor="text1"/>
        </w:rPr>
        <w:t>ing</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Action that started in past and is still continuing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has been studying for two hours.</w:t>
      </w:r>
      <w:r w:rsidRPr="0014376B">
        <w:rPr>
          <w:rFonts w:ascii="Times New Roman" w:hAnsi="Times New Roman" w:cs="Times New Roman"/>
          <w:color w:val="000000" w:themeColor="text1"/>
        </w:rPr>
        <w:br/>
        <w:t>• They have been working since morning.</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Past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Past tense describes actions that happened in the past.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Simple Past</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Past Continuous</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Past Perfect</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Past Perfect Continuous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4.1 Simple Past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 Subject + V2 + Object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Completed action in the past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played football.</w:t>
      </w:r>
      <w:r w:rsidRPr="0014376B">
        <w:rPr>
          <w:rFonts w:ascii="Times New Roman" w:hAnsi="Times New Roman" w:cs="Times New Roman"/>
          <w:color w:val="000000" w:themeColor="text1"/>
        </w:rPr>
        <w:br/>
        <w:t>• I visited Delhi last year.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4.2 Past Continuous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Formula: Subject + was/were + V1 + </w:t>
      </w:r>
      <w:proofErr w:type="spellStart"/>
      <w:r w:rsidRPr="0014376B">
        <w:rPr>
          <w:rFonts w:ascii="Times New Roman" w:hAnsi="Times New Roman" w:cs="Times New Roman"/>
          <w:color w:val="000000" w:themeColor="text1"/>
        </w:rPr>
        <w:t>ing</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Action continuing in the past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was playing cricket.</w:t>
      </w:r>
      <w:r w:rsidRPr="0014376B">
        <w:rPr>
          <w:rFonts w:ascii="Times New Roman" w:hAnsi="Times New Roman" w:cs="Times New Roman"/>
          <w:color w:val="000000" w:themeColor="text1"/>
        </w:rPr>
        <w:br/>
        <w:t>• They were watching TV.</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4.3 Past Perfect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 Subject + had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Action completed before another past action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had finished the work before I arrived.</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4.4 Past Perfect Continuous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Formula: Subject + had been + V1 + </w:t>
      </w:r>
      <w:proofErr w:type="spellStart"/>
      <w:r w:rsidRPr="0014376B">
        <w:rPr>
          <w:rFonts w:ascii="Times New Roman" w:hAnsi="Times New Roman" w:cs="Times New Roman"/>
          <w:color w:val="000000" w:themeColor="text1"/>
        </w:rPr>
        <w:t>ing</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Uses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Action continuing for some time in the past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had been studying for two hours before dinner.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Future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Future tense describes actions that will happen later.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Forms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Simple Future</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Future Continuous</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Future Perfect</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Future Perfect Continuous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5.1 Simple Future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 Subject + will/shall + V1</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will play tomorrow.</w:t>
      </w:r>
      <w:r w:rsidRPr="0014376B">
        <w:rPr>
          <w:rFonts w:ascii="Times New Roman" w:hAnsi="Times New Roman" w:cs="Times New Roman"/>
          <w:color w:val="000000" w:themeColor="text1"/>
        </w:rPr>
        <w:br/>
        <w:t>• I shall meet him tomorrow.</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5.2 Future Continuous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Formula: Subject + will be + V1 + </w:t>
      </w:r>
      <w:proofErr w:type="spellStart"/>
      <w:r w:rsidRPr="0014376B">
        <w:rPr>
          <w:rFonts w:ascii="Times New Roman" w:hAnsi="Times New Roman" w:cs="Times New Roman"/>
          <w:color w:val="000000" w:themeColor="text1"/>
        </w:rPr>
        <w:t>ing</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will be studying at 8 PM.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5.3 Future Perfect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 Subject + will have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will have finished the work by evening.</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5.4 Future Perfect Continuous Tense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Formula: Subject + will have been + V1 + </w:t>
      </w:r>
      <w:proofErr w:type="spellStart"/>
      <w:r w:rsidRPr="0014376B">
        <w:rPr>
          <w:rFonts w:ascii="Times New Roman" w:hAnsi="Times New Roman" w:cs="Times New Roman"/>
          <w:color w:val="000000" w:themeColor="text1"/>
        </w:rPr>
        <w:t>ing</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will have been working here for five years next month.</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Important Rules for Exams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After 'if', 'when', 'before', 'after', present tense can refer to future.</w:t>
      </w:r>
      <w:r w:rsidRPr="0014376B">
        <w:rPr>
          <w:rFonts w:ascii="Times New Roman" w:hAnsi="Times New Roman" w:cs="Times New Roman"/>
          <w:color w:val="000000" w:themeColor="text1"/>
        </w:rPr>
        <w:br/>
        <w:t>Example: If I come, I will meet you.</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Universal truths use Simple Present.</w:t>
      </w:r>
      <w:r w:rsidRPr="0014376B">
        <w:rPr>
          <w:rFonts w:ascii="Times New Roman" w:hAnsi="Times New Roman" w:cs="Times New Roman"/>
          <w:color w:val="000000" w:themeColor="text1"/>
        </w:rPr>
        <w:br/>
        <w:t>Example: The sun rises in the east.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'Since' and 'for' are commonly used with perfect continuous tenses.</w:t>
      </w:r>
    </w:p>
    <w:p w:rsidR="00F41E76" w:rsidRPr="0014376B" w:rsidRDefault="00F41E76">
      <w:pPr>
        <w:pBdr>
          <w:bottom w:val="single" w:sz="4" w:space="0" w:color="auto"/>
        </w:pBdr>
        <w:rPr>
          <w:rFonts w:ascii="Times New Roman" w:hAnsi="Times New Roman" w:cs="Times New Roman"/>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3" w:name="_Toc1745"/>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3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ACTIVE AND PASSIVE VOICE</w:t>
      </w:r>
      <w:bookmarkEnd w:id="3"/>
    </w:p>
    <w:p w:rsidR="00F41E76" w:rsidRPr="0014376B" w:rsidRDefault="00150FF5">
      <w:pPr>
        <w:pStyle w:val="Heading2"/>
        <w:spacing w:after="20" w:line="240" w:lineRule="auto"/>
        <w:rPr>
          <w:rFonts w:ascii="Times New Roman" w:hAnsi="Times New Roman" w:cs="Times New Roman"/>
          <w:color w:val="000000" w:themeColor="text1"/>
          <w:sz w:val="22"/>
          <w:szCs w:val="22"/>
        </w:rPr>
      </w:pPr>
      <w:bookmarkStart w:id="4" w:name="_Toc5660"/>
      <w:r w:rsidRPr="0014376B">
        <w:rPr>
          <w:rFonts w:ascii="Times New Roman" w:hAnsi="Times New Roman" w:cs="Times New Roman"/>
          <w:color w:val="000000" w:themeColor="text1"/>
          <w:sz w:val="22"/>
          <w:szCs w:val="22"/>
        </w:rPr>
        <w:t>1. Voice – Definition</w:t>
      </w:r>
      <w:bookmarkEnd w:id="4"/>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Voice indicates whether the subject of the sentence performs the action or receives the action. In English there are two voices: Active Voice and Passive Voice.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Active Voice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sentence is said to be in Active Voice when the subject performs the action.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Structure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Subject + Verb + Object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Ram wrote a letter.</w:t>
      </w:r>
      <w:r w:rsidRPr="0014376B">
        <w:rPr>
          <w:rFonts w:ascii="Times New Roman" w:hAnsi="Times New Roman" w:cs="Times New Roman"/>
          <w:color w:val="000000" w:themeColor="text1"/>
        </w:rPr>
        <w:br/>
        <w:t>• She sings a song.</w:t>
      </w:r>
      <w:r w:rsidRPr="0014376B">
        <w:rPr>
          <w:rFonts w:ascii="Times New Roman" w:hAnsi="Times New Roman" w:cs="Times New Roman"/>
          <w:color w:val="000000" w:themeColor="text1"/>
        </w:rPr>
        <w:br/>
        <w:t>• They built a house.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3. Passive Voice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sentence is in Passive Voice when the subject receives the action.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Structure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Object + Helping Verb + V3 + by + Subject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 letter was written by Ram.</w:t>
      </w:r>
      <w:r w:rsidRPr="0014376B">
        <w:rPr>
          <w:rFonts w:ascii="Times New Roman" w:hAnsi="Times New Roman" w:cs="Times New Roman"/>
          <w:color w:val="000000" w:themeColor="text1"/>
        </w:rPr>
        <w:br/>
        <w:t>• A song is sung by her.</w:t>
      </w:r>
      <w:r w:rsidRPr="0014376B">
        <w:rPr>
          <w:rFonts w:ascii="Times New Roman" w:hAnsi="Times New Roman" w:cs="Times New Roman"/>
          <w:color w:val="000000" w:themeColor="text1"/>
        </w:rPr>
        <w:br/>
        <w:t>• A house was built by them.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Rules for Changing Active into Passive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Object of active voice becomes the subject of passive voice.</w:t>
      </w:r>
      <w:r w:rsidRPr="0014376B">
        <w:rPr>
          <w:rFonts w:ascii="Times New Roman" w:hAnsi="Times New Roman" w:cs="Times New Roman"/>
          <w:color w:val="000000" w:themeColor="text1"/>
        </w:rPr>
        <w:br/>
        <w:t>2. Use appropriate form of 'be' (is, am, are, was, were, been, being).</w:t>
      </w:r>
      <w:r w:rsidRPr="0014376B">
        <w:rPr>
          <w:rFonts w:ascii="Times New Roman" w:hAnsi="Times New Roman" w:cs="Times New Roman"/>
          <w:color w:val="000000" w:themeColor="text1"/>
        </w:rPr>
        <w:br/>
        <w:t>3. Use third form of the verb (V3).</w:t>
      </w:r>
      <w:r w:rsidRPr="0014376B">
        <w:rPr>
          <w:rFonts w:ascii="Times New Roman" w:hAnsi="Times New Roman" w:cs="Times New Roman"/>
          <w:color w:val="000000" w:themeColor="text1"/>
        </w:rPr>
        <w:br/>
        <w:t>4. Subject of active voice becomes object with 'by'.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Passive Voice Formulas of Tenses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Simple Present</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V1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is/am/are + V3 + by + Sub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Present Continuous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is/am/are + V1-ing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is/am/are + being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Present Perfect</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has/have + V3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has/have + been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Simple Past</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V2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was/were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Past Continuous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was/were + V1-ing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was/were + being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Past Perfect</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had + V3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had + been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Simple Future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will + V1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t>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will + be + V3</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Modal Passive Voice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Sub + Modal + V1 + </w:t>
      </w:r>
      <w:proofErr w:type="spellStart"/>
      <w:r w:rsidRPr="0014376B">
        <w:rPr>
          <w:rFonts w:ascii="Times New Roman" w:hAnsi="Times New Roman" w:cs="Times New Roman"/>
          <w:color w:val="000000" w:themeColor="text1"/>
        </w:rPr>
        <w:t>Obj</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Passive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r>
      <w:proofErr w:type="spellStart"/>
      <w:r w:rsidRPr="0014376B">
        <w:rPr>
          <w:rFonts w:ascii="Times New Roman" w:hAnsi="Times New Roman" w:cs="Times New Roman"/>
          <w:color w:val="000000" w:themeColor="text1"/>
        </w:rPr>
        <w:t>Obj</w:t>
      </w:r>
      <w:proofErr w:type="spellEnd"/>
      <w:r w:rsidRPr="0014376B">
        <w:rPr>
          <w:rFonts w:ascii="Times New Roman" w:hAnsi="Times New Roman" w:cs="Times New Roman"/>
          <w:color w:val="000000" w:themeColor="text1"/>
        </w:rPr>
        <w:t xml:space="preserve"> + Modal + be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can solve the problem.</w:t>
      </w:r>
      <w:r w:rsidRPr="0014376B">
        <w:rPr>
          <w:rFonts w:ascii="Times New Roman" w:hAnsi="Times New Roman" w:cs="Times New Roman"/>
          <w:color w:val="000000" w:themeColor="text1"/>
        </w:rPr>
        <w:br/>
        <w:t xml:space="preserve">→ </w:t>
      </w:r>
      <w:proofErr w:type="gramStart"/>
      <w:r w:rsidRPr="0014376B">
        <w:rPr>
          <w:rFonts w:ascii="Times New Roman" w:hAnsi="Times New Roman" w:cs="Times New Roman"/>
          <w:color w:val="000000" w:themeColor="text1"/>
        </w:rPr>
        <w:t>The</w:t>
      </w:r>
      <w:proofErr w:type="gramEnd"/>
      <w:r w:rsidRPr="0014376B">
        <w:rPr>
          <w:rFonts w:ascii="Times New Roman" w:hAnsi="Times New Roman" w:cs="Times New Roman"/>
          <w:color w:val="000000" w:themeColor="text1"/>
        </w:rPr>
        <w:t xml:space="preserve"> problem can be solved by her.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You must follow the rules.</w:t>
      </w:r>
      <w:r w:rsidRPr="0014376B">
        <w:rPr>
          <w:rFonts w:ascii="Times New Roman" w:hAnsi="Times New Roman" w:cs="Times New Roman"/>
          <w:color w:val="000000" w:themeColor="text1"/>
        </w:rPr>
        <w:br/>
        <w:t xml:space="preserve">→ </w:t>
      </w:r>
      <w:proofErr w:type="gramStart"/>
      <w:r w:rsidRPr="0014376B">
        <w:rPr>
          <w:rFonts w:ascii="Times New Roman" w:hAnsi="Times New Roman" w:cs="Times New Roman"/>
          <w:color w:val="000000" w:themeColor="text1"/>
        </w:rPr>
        <w:t>The</w:t>
      </w:r>
      <w:proofErr w:type="gramEnd"/>
      <w:r w:rsidRPr="0014376B">
        <w:rPr>
          <w:rFonts w:ascii="Times New Roman" w:hAnsi="Times New Roman" w:cs="Times New Roman"/>
          <w:color w:val="000000" w:themeColor="text1"/>
        </w:rPr>
        <w:t xml:space="preserve"> rules must be followed by you.</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Imperative Sentences in Passive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 Close the door.</w:t>
      </w:r>
      <w:r w:rsidRPr="0014376B">
        <w:rPr>
          <w:rFonts w:ascii="Times New Roman" w:hAnsi="Times New Roman" w:cs="Times New Roman"/>
          <w:color w:val="000000" w:themeColor="text1"/>
        </w:rPr>
        <w:br/>
        <w:t>Passive: Let the door be closed.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 Open the window.</w:t>
      </w:r>
      <w:r w:rsidRPr="0014376B">
        <w:rPr>
          <w:rFonts w:ascii="Times New Roman" w:hAnsi="Times New Roman" w:cs="Times New Roman"/>
          <w:color w:val="000000" w:themeColor="text1"/>
        </w:rPr>
        <w:br/>
        <w:t>Passive: Let the window be opened.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8. Interrogative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 Did she write the letter?</w:t>
      </w:r>
      <w:r w:rsidRPr="0014376B">
        <w:rPr>
          <w:rFonts w:ascii="Times New Roman" w:hAnsi="Times New Roman" w:cs="Times New Roman"/>
          <w:color w:val="000000" w:themeColor="text1"/>
        </w:rPr>
        <w:br/>
        <w:t>Passive: Was the letter written by her?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 Is she doing the work?</w:t>
      </w:r>
      <w:r w:rsidRPr="0014376B">
        <w:rPr>
          <w:rFonts w:ascii="Times New Roman" w:hAnsi="Times New Roman" w:cs="Times New Roman"/>
          <w:color w:val="000000" w:themeColor="text1"/>
        </w:rPr>
        <w:br/>
        <w:t>Passive: Is the work being done by her?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lang w:val="en-IN"/>
        </w:rPr>
        <w:t>9.</w:t>
      </w:r>
      <w:r w:rsidRPr="0014376B">
        <w:rPr>
          <w:rFonts w:ascii="Times New Roman" w:hAnsi="Times New Roman" w:cs="Times New Roman"/>
          <w:color w:val="000000" w:themeColor="text1"/>
          <w:sz w:val="22"/>
          <w:szCs w:val="22"/>
        </w:rPr>
        <w:t xml:space="preserve"> Examples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 The teacher teaches English.</w:t>
      </w:r>
      <w:r w:rsidRPr="0014376B">
        <w:rPr>
          <w:rFonts w:ascii="Times New Roman" w:hAnsi="Times New Roman" w:cs="Times New Roman"/>
          <w:color w:val="000000" w:themeColor="text1"/>
        </w:rPr>
        <w:br/>
        <w:t>Passive: English is taught by the teacher.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 They will finish the work.</w:t>
      </w:r>
      <w:r w:rsidRPr="0014376B">
        <w:rPr>
          <w:rFonts w:ascii="Times New Roman" w:hAnsi="Times New Roman" w:cs="Times New Roman"/>
          <w:color w:val="000000" w:themeColor="text1"/>
        </w:rPr>
        <w:br/>
        <w:t>Passive: The work will be finished by them.</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Active: Someone stole my bag.</w:t>
      </w:r>
      <w:r w:rsidRPr="0014376B">
        <w:rPr>
          <w:rFonts w:ascii="Times New Roman" w:hAnsi="Times New Roman" w:cs="Times New Roman"/>
          <w:color w:val="000000" w:themeColor="text1"/>
        </w:rPr>
        <w:br/>
        <w:t>Passive: My bag was stolen.</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lang w:val="en-IN"/>
        </w:rPr>
        <w:t>10</w:t>
      </w:r>
      <w:r w:rsidRPr="0014376B">
        <w:rPr>
          <w:rFonts w:ascii="Times New Roman" w:hAnsi="Times New Roman" w:cs="Times New Roman"/>
          <w:color w:val="000000" w:themeColor="text1"/>
          <w:sz w:val="22"/>
          <w:szCs w:val="22"/>
        </w:rPr>
        <w:t>. Important Points for Exams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Only transitive verbs can be changed into passive voice.</w:t>
      </w:r>
      <w:r w:rsidRPr="0014376B">
        <w:rPr>
          <w:rFonts w:ascii="Times New Roman" w:hAnsi="Times New Roman" w:cs="Times New Roman"/>
          <w:color w:val="000000" w:themeColor="text1"/>
        </w:rPr>
        <w:br/>
        <w:t>• In passive voice we always use V3.</w:t>
      </w:r>
      <w:r w:rsidRPr="0014376B">
        <w:rPr>
          <w:rFonts w:ascii="Times New Roman" w:hAnsi="Times New Roman" w:cs="Times New Roman"/>
          <w:color w:val="000000" w:themeColor="text1"/>
        </w:rPr>
        <w:br/>
        <w:t>• Helping verb depends on the tense of the sentence.</w:t>
      </w:r>
      <w:r w:rsidRPr="0014376B">
        <w:rPr>
          <w:rFonts w:ascii="Times New Roman" w:hAnsi="Times New Roman" w:cs="Times New Roman"/>
          <w:color w:val="000000" w:themeColor="text1"/>
        </w:rPr>
        <w:br/>
        <w:t>• Sometimes 'by + subject' is omitted when it is not important.</w:t>
      </w: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lang w:val="en-IN"/>
        </w:rPr>
      </w:pPr>
      <w:bookmarkStart w:id="5" w:name="_Toc5948"/>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4 :</w:t>
      </w:r>
      <w:r w:rsidRPr="0014376B">
        <w:rPr>
          <w:rFonts w:ascii="Times New Roman" w:hAnsi="Times New Roman" w:cs="Times New Roman"/>
          <w:color w:val="000000" w:themeColor="text1"/>
          <w:sz w:val="22"/>
          <w:szCs w:val="22"/>
        </w:rPr>
        <w:t>NARRATION</w:t>
      </w:r>
      <w:proofErr w:type="gramEnd"/>
      <w:r w:rsidRPr="0014376B">
        <w:rPr>
          <w:rFonts w:ascii="Times New Roman" w:hAnsi="Times New Roman" w:cs="Times New Roman"/>
          <w:color w:val="000000" w:themeColor="text1"/>
          <w:sz w:val="22"/>
          <w:szCs w:val="22"/>
        </w:rPr>
        <w:t xml:space="preserve"> </w:t>
      </w:r>
      <w:r w:rsidRPr="0014376B">
        <w:rPr>
          <w:rFonts w:ascii="Times New Roman" w:hAnsi="Times New Roman" w:cs="Times New Roman"/>
          <w:color w:val="000000" w:themeColor="text1"/>
          <w:sz w:val="22"/>
          <w:szCs w:val="22"/>
          <w:lang w:val="en-IN"/>
        </w:rPr>
        <w:t>(</w:t>
      </w:r>
      <w:r w:rsidRPr="0014376B">
        <w:rPr>
          <w:rFonts w:ascii="Times New Roman" w:hAnsi="Times New Roman" w:cs="Times New Roman"/>
          <w:color w:val="000000" w:themeColor="text1"/>
          <w:sz w:val="22"/>
          <w:szCs w:val="22"/>
        </w:rPr>
        <w:t>DIRECT AND INDIRECT SPEECH</w:t>
      </w:r>
      <w:r w:rsidRPr="0014376B">
        <w:rPr>
          <w:rFonts w:ascii="Times New Roman" w:hAnsi="Times New Roman" w:cs="Times New Roman"/>
          <w:color w:val="000000" w:themeColor="text1"/>
          <w:sz w:val="22"/>
          <w:szCs w:val="22"/>
          <w:lang w:val="en-IN"/>
        </w:rPr>
        <w:t>)</w:t>
      </w:r>
      <w:bookmarkEnd w:id="5"/>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Narration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Narration refers to reporting the words of a speaker. There are two ways to report speech: Direct Speech and Indirect Speech.</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Direct Speech</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 Direct Speech, the exact words of the speaker are reported within quotation marks.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Structure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Reporting Clause + 'Quotation Marks'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He said, 'I am happy.'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Indirect Speech</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 Indirect Speech, the words of the speaker are reported without quotation marks and often with some changes in tense, pronouns, and time expressions.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He said that he was happy.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Parts of Direct Speech</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There are two parts in direct speech</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Reporting Verb (He said)</w:t>
      </w:r>
      <w:r w:rsidRPr="0014376B">
        <w:rPr>
          <w:rFonts w:ascii="Times New Roman" w:hAnsi="Times New Roman" w:cs="Times New Roman"/>
          <w:color w:val="000000" w:themeColor="text1"/>
        </w:rPr>
        <w:br/>
        <w:t>2. Reported Speech ('I am happy')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General Rules for Changing Direct to Indirect Speech</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Remove quotation marks.</w:t>
      </w:r>
      <w:r w:rsidRPr="0014376B">
        <w:rPr>
          <w:rFonts w:ascii="Times New Roman" w:hAnsi="Times New Roman" w:cs="Times New Roman"/>
          <w:color w:val="000000" w:themeColor="text1"/>
        </w:rPr>
        <w:br/>
        <w:t>2. Change pronouns according to the subject.</w:t>
      </w:r>
      <w:r w:rsidRPr="0014376B">
        <w:rPr>
          <w:rFonts w:ascii="Times New Roman" w:hAnsi="Times New Roman" w:cs="Times New Roman"/>
          <w:color w:val="000000" w:themeColor="text1"/>
        </w:rPr>
        <w:br/>
      </w:r>
      <w:r w:rsidRPr="0014376B">
        <w:rPr>
          <w:rFonts w:ascii="Times New Roman" w:hAnsi="Times New Roman" w:cs="Times New Roman"/>
          <w:color w:val="000000" w:themeColor="text1"/>
        </w:rPr>
        <w:lastRenderedPageBreak/>
        <w:t>3. Change the tense of the verb if the reporting verb is in the past tense.</w:t>
      </w:r>
      <w:r w:rsidRPr="0014376B">
        <w:rPr>
          <w:rFonts w:ascii="Times New Roman" w:hAnsi="Times New Roman" w:cs="Times New Roman"/>
          <w:color w:val="000000" w:themeColor="text1"/>
        </w:rPr>
        <w:br/>
        <w:t>4. Change words indicating time or place.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Change of Tenses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Present → Past</w:t>
      </w:r>
      <w:r w:rsidRPr="0014376B">
        <w:rPr>
          <w:rFonts w:ascii="Times New Roman" w:hAnsi="Times New Roman" w:cs="Times New Roman"/>
          <w:color w:val="000000" w:themeColor="text1"/>
        </w:rPr>
        <w:br/>
        <w:t>I am happy. → He said that he was happy.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Present Continuous → Past Continuous</w:t>
      </w:r>
      <w:r w:rsidRPr="0014376B">
        <w:rPr>
          <w:rFonts w:ascii="Times New Roman" w:hAnsi="Times New Roman" w:cs="Times New Roman"/>
          <w:color w:val="000000" w:themeColor="text1"/>
        </w:rPr>
        <w:br/>
        <w:t>I am reading. → He said that he was reading.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Present Perfect → Past Perfect</w:t>
      </w:r>
      <w:r w:rsidRPr="0014376B">
        <w:rPr>
          <w:rFonts w:ascii="Times New Roman" w:hAnsi="Times New Roman" w:cs="Times New Roman"/>
          <w:color w:val="000000" w:themeColor="text1"/>
        </w:rPr>
        <w:br/>
        <w:t>I have finished the work. → He said that he had finished the work.</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Simple Past → Past Perfect</w:t>
      </w:r>
      <w:r w:rsidRPr="0014376B">
        <w:rPr>
          <w:rFonts w:ascii="Times New Roman" w:hAnsi="Times New Roman" w:cs="Times New Roman"/>
          <w:color w:val="000000" w:themeColor="text1"/>
        </w:rPr>
        <w:br/>
        <w:t>I wrote a letter. → He said that he had written a letter.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Change of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First person → according to the subject of reporting verb</w:t>
      </w:r>
      <w:r w:rsidRPr="0014376B">
        <w:rPr>
          <w:rFonts w:ascii="Times New Roman" w:hAnsi="Times New Roman" w:cs="Times New Roman"/>
          <w:color w:val="000000" w:themeColor="text1"/>
        </w:rPr>
        <w:br/>
        <w:t>Second person → according to the object of reporting verb</w:t>
      </w:r>
      <w:r w:rsidRPr="0014376B">
        <w:rPr>
          <w:rFonts w:ascii="Times New Roman" w:hAnsi="Times New Roman" w:cs="Times New Roman"/>
          <w:color w:val="000000" w:themeColor="text1"/>
        </w:rPr>
        <w:br/>
        <w:t>Third person → no change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Change of Time and Place Words</w:t>
      </w:r>
    </w:p>
    <w:p w:rsidR="00F41E76" w:rsidRPr="0014376B" w:rsidRDefault="00150FF5">
      <w:pPr>
        <w:spacing w:after="20" w:line="240" w:lineRule="auto"/>
        <w:rPr>
          <w:rFonts w:ascii="Times New Roman" w:hAnsi="Times New Roman" w:cs="Times New Roman"/>
          <w:color w:val="000000" w:themeColor="text1"/>
        </w:rPr>
      </w:pPr>
      <w:proofErr w:type="gramStart"/>
      <w:r w:rsidRPr="0014376B">
        <w:rPr>
          <w:rFonts w:ascii="Times New Roman" w:hAnsi="Times New Roman" w:cs="Times New Roman"/>
          <w:color w:val="000000" w:themeColor="text1"/>
        </w:rPr>
        <w:t>now</w:t>
      </w:r>
      <w:proofErr w:type="gramEnd"/>
      <w:r w:rsidRPr="0014376B">
        <w:rPr>
          <w:rFonts w:ascii="Times New Roman" w:hAnsi="Times New Roman" w:cs="Times New Roman"/>
          <w:color w:val="000000" w:themeColor="text1"/>
        </w:rPr>
        <w:t xml:space="preserve"> → then</w:t>
      </w:r>
      <w:r w:rsidRPr="0014376B">
        <w:rPr>
          <w:rFonts w:ascii="Times New Roman" w:hAnsi="Times New Roman" w:cs="Times New Roman"/>
          <w:color w:val="000000" w:themeColor="text1"/>
        </w:rPr>
        <w:br/>
        <w:t>today → that day</w:t>
      </w:r>
      <w:r w:rsidRPr="0014376B">
        <w:rPr>
          <w:rFonts w:ascii="Times New Roman" w:hAnsi="Times New Roman" w:cs="Times New Roman"/>
          <w:color w:val="000000" w:themeColor="text1"/>
        </w:rPr>
        <w:br/>
        <w:t>tomorrow → the next day</w:t>
      </w:r>
      <w:r w:rsidRPr="0014376B">
        <w:rPr>
          <w:rFonts w:ascii="Times New Roman" w:hAnsi="Times New Roman" w:cs="Times New Roman"/>
          <w:color w:val="000000" w:themeColor="text1"/>
        </w:rPr>
        <w:br/>
        <w:t>yesterday → the previous day</w:t>
      </w:r>
      <w:r w:rsidRPr="0014376B">
        <w:rPr>
          <w:rFonts w:ascii="Times New Roman" w:hAnsi="Times New Roman" w:cs="Times New Roman"/>
          <w:color w:val="000000" w:themeColor="text1"/>
        </w:rPr>
        <w:br/>
        <w:t>here → there</w:t>
      </w:r>
      <w:r w:rsidRPr="0014376B">
        <w:rPr>
          <w:rFonts w:ascii="Times New Roman" w:hAnsi="Times New Roman" w:cs="Times New Roman"/>
          <w:color w:val="000000" w:themeColor="text1"/>
        </w:rPr>
        <w:br/>
        <w:t>this → that</w:t>
      </w:r>
      <w:r w:rsidRPr="0014376B">
        <w:rPr>
          <w:rFonts w:ascii="Times New Roman" w:hAnsi="Times New Roman" w:cs="Times New Roman"/>
          <w:color w:val="000000" w:themeColor="text1"/>
        </w:rPr>
        <w:br/>
        <w:t>these → those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Interrogative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If the sentence is a question, the reporting verb changes to asked or inquired.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Direct: He said, 'Where are you going?'</w:t>
      </w:r>
      <w:r w:rsidRPr="0014376B">
        <w:rPr>
          <w:rFonts w:ascii="Times New Roman" w:hAnsi="Times New Roman" w:cs="Times New Roman"/>
          <w:color w:val="000000" w:themeColor="text1"/>
        </w:rPr>
        <w:br/>
        <w:t>Indirect: He asked where I was going.</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Imperative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 commands or requests, the reporting verb changes to ordered, requested, advised, etc.</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Direct: He said, 'Open the door.'</w:t>
      </w:r>
      <w:r w:rsidRPr="0014376B">
        <w:rPr>
          <w:rFonts w:ascii="Times New Roman" w:hAnsi="Times New Roman" w:cs="Times New Roman"/>
          <w:color w:val="000000" w:themeColor="text1"/>
        </w:rPr>
        <w:br/>
        <w:t>Indirect: He ordered me to open the door.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11. Exclamatory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 exclamations, the reporting verb changes to exclaimed.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Direct: He said, 'What a beautiful day!'</w:t>
      </w:r>
      <w:r w:rsidRPr="0014376B">
        <w:rPr>
          <w:rFonts w:ascii="Times New Roman" w:hAnsi="Times New Roman" w:cs="Times New Roman"/>
          <w:color w:val="000000" w:themeColor="text1"/>
        </w:rPr>
        <w:br/>
        <w:t>Indirect: He exclaimed that it was a very beautiful day.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12. Important Points for Exams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Remove quotation marks in indirect speech.</w:t>
      </w:r>
      <w:r w:rsidRPr="0014376B">
        <w:rPr>
          <w:rFonts w:ascii="Times New Roman" w:hAnsi="Times New Roman" w:cs="Times New Roman"/>
          <w:color w:val="000000" w:themeColor="text1"/>
        </w:rPr>
        <w:br/>
        <w:t>• Use 'that' as a conjunction in statements.</w:t>
      </w:r>
      <w:r w:rsidRPr="0014376B">
        <w:rPr>
          <w:rFonts w:ascii="Times New Roman" w:hAnsi="Times New Roman" w:cs="Times New Roman"/>
          <w:color w:val="000000" w:themeColor="text1"/>
        </w:rPr>
        <w:br/>
        <w:t>• Change pronouns carefully.</w:t>
      </w:r>
      <w:r w:rsidRPr="0014376B">
        <w:rPr>
          <w:rFonts w:ascii="Times New Roman" w:hAnsi="Times New Roman" w:cs="Times New Roman"/>
          <w:color w:val="000000" w:themeColor="text1"/>
        </w:rPr>
        <w:br/>
        <w:t>• Adjust tense according to the reporting verb.</w:t>
      </w:r>
      <w:r w:rsidRPr="0014376B">
        <w:rPr>
          <w:rFonts w:ascii="Times New Roman" w:hAnsi="Times New Roman" w:cs="Times New Roman"/>
          <w:color w:val="000000" w:themeColor="text1"/>
        </w:rPr>
        <w:br/>
        <w:t>• Convert questions into statement form.</w:t>
      </w:r>
    </w:p>
    <w:p w:rsidR="00F41E76" w:rsidRPr="0014376B" w:rsidRDefault="00F41E76">
      <w:pPr>
        <w:pBdr>
          <w:bottom w:val="single" w:sz="4" w:space="0" w:color="auto"/>
        </w:pBdr>
        <w:spacing w:before="20" w:after="20" w:line="240" w:lineRule="auto"/>
        <w:rPr>
          <w:rFonts w:ascii="Times New Roman" w:hAnsi="Times New Roman" w:cs="Times New Roman"/>
          <w:color w:val="000000" w:themeColor="text1"/>
        </w:rPr>
      </w:pPr>
    </w:p>
    <w:p w:rsidR="00F41E76" w:rsidRPr="0014376B" w:rsidRDefault="00F41E76">
      <w:pPr>
        <w:spacing w:before="20" w:after="20" w:line="240" w:lineRule="auto"/>
        <w:rPr>
          <w:rFonts w:ascii="Times New Roman" w:hAnsi="Times New Roman" w:cs="Times New Roman"/>
          <w:color w:val="000000" w:themeColor="text1"/>
        </w:rPr>
      </w:pPr>
    </w:p>
    <w:p w:rsidR="00F41E76" w:rsidRPr="0014376B" w:rsidRDefault="00F41E76">
      <w:pPr>
        <w:spacing w:before="20" w:after="20" w:line="240" w:lineRule="auto"/>
        <w:rPr>
          <w:rFonts w:ascii="Times New Roman" w:hAnsi="Times New Roman" w:cs="Times New Roman"/>
          <w:color w:val="000000" w:themeColor="text1"/>
        </w:rPr>
      </w:pPr>
    </w:p>
    <w:p w:rsidR="00F41E76" w:rsidRPr="0014376B" w:rsidRDefault="00F41E76">
      <w:pPr>
        <w:spacing w:before="20" w:after="20" w:line="240" w:lineRule="auto"/>
        <w:rPr>
          <w:rFonts w:ascii="Times New Roman" w:hAnsi="Times New Roman" w:cs="Times New Roman"/>
        </w:rPr>
      </w:pPr>
    </w:p>
    <w:p w:rsidR="00F41E76" w:rsidRPr="0014376B" w:rsidRDefault="00150FF5">
      <w:pPr>
        <w:pStyle w:val="Heading1"/>
        <w:spacing w:before="20" w:after="20" w:line="240" w:lineRule="auto"/>
        <w:jc w:val="center"/>
        <w:rPr>
          <w:rFonts w:ascii="Times New Roman" w:hAnsi="Times New Roman" w:cs="Times New Roman"/>
          <w:color w:val="000000" w:themeColor="text1"/>
          <w:sz w:val="22"/>
          <w:szCs w:val="22"/>
        </w:rPr>
      </w:pPr>
      <w:bookmarkStart w:id="6" w:name="_Toc18503"/>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5 :</w:t>
      </w:r>
      <w:r w:rsidRPr="0014376B">
        <w:rPr>
          <w:rFonts w:ascii="Times New Roman" w:hAnsi="Times New Roman" w:cs="Times New Roman"/>
          <w:color w:val="000000" w:themeColor="text1"/>
          <w:sz w:val="22"/>
          <w:szCs w:val="22"/>
        </w:rPr>
        <w:t>QUESTION</w:t>
      </w:r>
      <w:proofErr w:type="gramEnd"/>
      <w:r w:rsidRPr="0014376B">
        <w:rPr>
          <w:rFonts w:ascii="Times New Roman" w:hAnsi="Times New Roman" w:cs="Times New Roman"/>
          <w:color w:val="000000" w:themeColor="text1"/>
          <w:sz w:val="22"/>
          <w:szCs w:val="22"/>
        </w:rPr>
        <w:t xml:space="preserve"> TAG</w:t>
      </w:r>
      <w:bookmarkEnd w:id="6"/>
    </w:p>
    <w:p w:rsidR="00F41E76" w:rsidRPr="0014376B" w:rsidRDefault="00150FF5">
      <w:pPr>
        <w:pStyle w:val="Heading2"/>
        <w:spacing w:before="20"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Question Tag is a short question added at the end of a statement. It is used to confirm information or seek agreement.</w:t>
      </w:r>
    </w:p>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You are coming, aren't you?</w:t>
      </w:r>
      <w:r w:rsidRPr="0014376B">
        <w:rPr>
          <w:rFonts w:ascii="Times New Roman" w:hAnsi="Times New Roman" w:cs="Times New Roman"/>
          <w:color w:val="000000" w:themeColor="text1"/>
        </w:rPr>
        <w:br/>
        <w:t>She is happy, isn't she?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Structure of Question Tag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question tag has two parts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Statement</w:t>
      </w:r>
      <w:r w:rsidRPr="0014376B">
        <w:rPr>
          <w:rFonts w:ascii="Times New Roman" w:hAnsi="Times New Roman" w:cs="Times New Roman"/>
          <w:color w:val="000000" w:themeColor="text1"/>
        </w:rPr>
        <w:br/>
        <w:t>2. Tag Question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She is reading a book, isn't she?</w:t>
      </w:r>
      <w:r w:rsidRPr="0014376B">
        <w:rPr>
          <w:rFonts w:ascii="Times New Roman" w:hAnsi="Times New Roman" w:cs="Times New Roman"/>
          <w:color w:val="000000" w:themeColor="text1"/>
        </w:rPr>
        <w:br/>
        <w:t>They play football, don't they?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Basic Rule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If the statement is positive, the tag will be negative.</w:t>
      </w:r>
      <w:r w:rsidRPr="0014376B">
        <w:rPr>
          <w:rFonts w:ascii="Times New Roman" w:hAnsi="Times New Roman" w:cs="Times New Roman"/>
          <w:color w:val="000000" w:themeColor="text1"/>
        </w:rPr>
        <w:br/>
        <w:t>If the statement is negative, the tag will be positive.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You are happy, aren't you?</w:t>
      </w:r>
      <w:r w:rsidRPr="0014376B">
        <w:rPr>
          <w:rFonts w:ascii="Times New Roman" w:hAnsi="Times New Roman" w:cs="Times New Roman"/>
          <w:color w:val="000000" w:themeColor="text1"/>
        </w:rPr>
        <w:br/>
        <w:t>You are not happy, are you?</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Use of Auxiliary Verbs in Question Tags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auxiliary verb in the tag must match the auxiliary used in the statement.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She is reading, isn't she?</w:t>
      </w:r>
      <w:r w:rsidRPr="0014376B">
        <w:rPr>
          <w:rFonts w:ascii="Times New Roman" w:hAnsi="Times New Roman" w:cs="Times New Roman"/>
          <w:color w:val="000000" w:themeColor="text1"/>
        </w:rPr>
        <w:br/>
        <w:t>They have finished the work, haven't they?</w:t>
      </w:r>
      <w:r w:rsidRPr="0014376B">
        <w:rPr>
          <w:rFonts w:ascii="Times New Roman" w:hAnsi="Times New Roman" w:cs="Times New Roman"/>
          <w:color w:val="000000" w:themeColor="text1"/>
        </w:rPr>
        <w:br/>
        <w:t>He will come tomorrow, won't he?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If There Is No Auxiliary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If the statement has no auxiliary verb, we use 'do/does/did' in the tag.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You like tea, don't you?</w:t>
      </w:r>
      <w:r w:rsidRPr="0014376B">
        <w:rPr>
          <w:rFonts w:ascii="Times New Roman" w:hAnsi="Times New Roman" w:cs="Times New Roman"/>
          <w:color w:val="000000" w:themeColor="text1"/>
        </w:rPr>
        <w:br/>
        <w:t>She plays cricket, doesn't she?</w:t>
      </w:r>
      <w:r w:rsidRPr="0014376B">
        <w:rPr>
          <w:rFonts w:ascii="Times New Roman" w:hAnsi="Times New Roman" w:cs="Times New Roman"/>
          <w:color w:val="000000" w:themeColor="text1"/>
        </w:rPr>
        <w:br/>
        <w:t>They went home, didn't they?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Imperative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 commands or requests, we often use 'will you?' or 'won't you?' as the tag.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Open the door, will you?</w:t>
      </w:r>
      <w:r w:rsidRPr="0014376B">
        <w:rPr>
          <w:rFonts w:ascii="Times New Roman" w:hAnsi="Times New Roman" w:cs="Times New Roman"/>
          <w:color w:val="000000" w:themeColor="text1"/>
        </w:rPr>
        <w:br/>
        <w:t>Close the window, will you?</w:t>
      </w:r>
      <w:r w:rsidRPr="0014376B">
        <w:rPr>
          <w:rFonts w:ascii="Times New Roman" w:hAnsi="Times New Roman" w:cs="Times New Roman"/>
          <w:color w:val="000000" w:themeColor="text1"/>
        </w:rPr>
        <w:br/>
        <w:t>Let's go for a walk, shall we?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7. Special Cases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 am → aren't I?</w:t>
      </w:r>
      <w:r w:rsidRPr="0014376B">
        <w:rPr>
          <w:rFonts w:ascii="Times New Roman" w:hAnsi="Times New Roman" w:cs="Times New Roman"/>
          <w:color w:val="000000" w:themeColor="text1"/>
        </w:rPr>
        <w:br/>
        <w:t>Example: I am late, aren't I?</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Let's → shall we?</w:t>
      </w:r>
      <w:r w:rsidRPr="0014376B">
        <w:rPr>
          <w:rFonts w:ascii="Times New Roman" w:hAnsi="Times New Roman" w:cs="Times New Roman"/>
          <w:color w:val="000000" w:themeColor="text1"/>
        </w:rPr>
        <w:br/>
        <w:t>Example: Let's start the meeting, shall we?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Nothing / Nobody / No one → positive tag</w:t>
      </w:r>
      <w:r w:rsidRPr="0014376B">
        <w:rPr>
          <w:rFonts w:ascii="Times New Roman" w:hAnsi="Times New Roman" w:cs="Times New Roman"/>
          <w:color w:val="000000" w:themeColor="text1"/>
        </w:rPr>
        <w:br/>
        <w:t>Example: Nobody came, did they?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Examples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You are a student, aren't you?</w:t>
      </w:r>
      <w:r w:rsidRPr="0014376B">
        <w:rPr>
          <w:rFonts w:ascii="Times New Roman" w:hAnsi="Times New Roman" w:cs="Times New Roman"/>
          <w:color w:val="000000" w:themeColor="text1"/>
        </w:rPr>
        <w:br/>
        <w:t>She can drive a car, can't she?</w:t>
      </w:r>
      <w:r w:rsidRPr="0014376B">
        <w:rPr>
          <w:rFonts w:ascii="Times New Roman" w:hAnsi="Times New Roman" w:cs="Times New Roman"/>
          <w:color w:val="000000" w:themeColor="text1"/>
        </w:rPr>
        <w:br/>
        <w:t>They have finished their homework, haven't they?</w:t>
      </w:r>
      <w:r w:rsidRPr="0014376B">
        <w:rPr>
          <w:rFonts w:ascii="Times New Roman" w:hAnsi="Times New Roman" w:cs="Times New Roman"/>
          <w:color w:val="000000" w:themeColor="text1"/>
        </w:rPr>
        <w:br/>
        <w:t>He doesn't like coffee, does he?</w:t>
      </w:r>
      <w:r w:rsidRPr="0014376B">
        <w:rPr>
          <w:rFonts w:ascii="Times New Roman" w:hAnsi="Times New Roman" w:cs="Times New Roman"/>
          <w:color w:val="000000" w:themeColor="text1"/>
        </w:rPr>
        <w:br/>
        <w:t>We should work hard, shouldn't we?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The verb in the tag must match the tense of the statement.</w:t>
      </w:r>
      <w:r w:rsidRPr="0014376B">
        <w:rPr>
          <w:rFonts w:ascii="Times New Roman" w:hAnsi="Times New Roman" w:cs="Times New Roman"/>
          <w:color w:val="000000" w:themeColor="text1"/>
        </w:rPr>
        <w:br/>
        <w:t>• The subject in the tag must be a pronoun.</w:t>
      </w:r>
      <w:r w:rsidRPr="0014376B">
        <w:rPr>
          <w:rFonts w:ascii="Times New Roman" w:hAnsi="Times New Roman" w:cs="Times New Roman"/>
          <w:color w:val="000000" w:themeColor="text1"/>
        </w:rPr>
        <w:br/>
        <w:t>• Positive statement → Negative tag.</w:t>
      </w:r>
      <w:r w:rsidRPr="0014376B">
        <w:rPr>
          <w:rFonts w:ascii="Times New Roman" w:hAnsi="Times New Roman" w:cs="Times New Roman"/>
          <w:color w:val="000000" w:themeColor="text1"/>
        </w:rPr>
        <w:br/>
        <w:t>• Negative statement → Positive tag.</w:t>
      </w:r>
      <w:r w:rsidRPr="0014376B">
        <w:rPr>
          <w:rFonts w:ascii="Times New Roman" w:hAnsi="Times New Roman" w:cs="Times New Roman"/>
          <w:color w:val="000000" w:themeColor="text1"/>
        </w:rPr>
        <w:br/>
        <w:t>• Imperative sentences usually take 'will you?' or 'shall we?' tags.</w:t>
      </w: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7" w:name="_Toc5011"/>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6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SUBJECT–VERB AGREEMENT</w:t>
      </w:r>
      <w:bookmarkEnd w:id="7"/>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Subject–Verb Agreement means that the verb must agree with the subject in number and person. If the subject is singular, the verb must be singular. If the subject is plural, the verb must be plural.</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plays cricket.</w:t>
      </w:r>
      <w:r w:rsidRPr="0014376B">
        <w:rPr>
          <w:rFonts w:ascii="Times New Roman" w:hAnsi="Times New Roman" w:cs="Times New Roman"/>
          <w:color w:val="000000" w:themeColor="text1"/>
        </w:rPr>
        <w:br/>
        <w:t>• They play cricket.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Basic Rule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singular subject takes a singular verb and a plural subject takes a plural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boy runs fast.</w:t>
      </w:r>
      <w:r w:rsidRPr="0014376B">
        <w:rPr>
          <w:rFonts w:ascii="Times New Roman" w:hAnsi="Times New Roman" w:cs="Times New Roman"/>
          <w:color w:val="000000" w:themeColor="text1"/>
        </w:rPr>
        <w:br/>
        <w:t>• The boys run fast.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Subjects Joined by 'And'</w:t>
      </w:r>
    </w:p>
    <w:p w:rsidR="00F41E76" w:rsidRPr="0014376B" w:rsidRDefault="00150FF5">
      <w:pPr>
        <w:spacing w:after="20" w:line="240" w:lineRule="auto"/>
        <w:rPr>
          <w:rFonts w:ascii="Times New Roman" w:hAnsi="Times New Roman" w:cs="Times New Roman"/>
          <w:color w:val="000000" w:themeColor="text1"/>
        </w:rPr>
      </w:pPr>
      <w:proofErr w:type="gramStart"/>
      <w:r w:rsidRPr="0014376B">
        <w:rPr>
          <w:rFonts w:ascii="Times New Roman" w:hAnsi="Times New Roman" w:cs="Times New Roman"/>
          <w:color w:val="000000" w:themeColor="text1"/>
        </w:rPr>
        <w:t>When two subjects are joined by 'and', the verb is usually plural.</w:t>
      </w:r>
      <w:proofErr w:type="gram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 Ram and </w:t>
      </w:r>
      <w:proofErr w:type="spellStart"/>
      <w:r w:rsidRPr="0014376B">
        <w:rPr>
          <w:rFonts w:ascii="Times New Roman" w:hAnsi="Times New Roman" w:cs="Times New Roman"/>
          <w:color w:val="000000" w:themeColor="text1"/>
        </w:rPr>
        <w:t>Shyam</w:t>
      </w:r>
      <w:proofErr w:type="spellEnd"/>
      <w:r w:rsidRPr="0014376B">
        <w:rPr>
          <w:rFonts w:ascii="Times New Roman" w:hAnsi="Times New Roman" w:cs="Times New Roman"/>
          <w:color w:val="000000" w:themeColor="text1"/>
        </w:rPr>
        <w:t xml:space="preserve"> are friends.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But if the two nouns refer to one person or thing, the verb is singular.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Bread and butter is my favorite breakfast.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Subjects Joined by 'Or', 'Nor', 'Either…Or', 'Neither…Nor'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 such cases, the verb agrees with the subject nearest to it.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Either Ram or his friends are coming.</w:t>
      </w:r>
      <w:r w:rsidRPr="0014376B">
        <w:rPr>
          <w:rFonts w:ascii="Times New Roman" w:hAnsi="Times New Roman" w:cs="Times New Roman"/>
          <w:color w:val="000000" w:themeColor="text1"/>
        </w:rPr>
        <w:br/>
        <w:t>• Either the teachers or the principal is present.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Collective 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Collective nouns such as team, committee, family, or group usually take a singular verb when the group acts as one unit.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team is playing well.</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Indefinite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Words like everyone, someone, anyone, nobody, each, either, neither take singular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Everyone is happy.</w:t>
      </w:r>
      <w:r w:rsidRPr="0014376B">
        <w:rPr>
          <w:rFonts w:ascii="Times New Roman" w:hAnsi="Times New Roman" w:cs="Times New Roman"/>
          <w:color w:val="000000" w:themeColor="text1"/>
        </w:rPr>
        <w:br/>
        <w:t>• Each student has a book.</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'A Number of' and '</w:t>
      </w:r>
      <w:proofErr w:type="gramStart"/>
      <w:r w:rsidRPr="0014376B">
        <w:rPr>
          <w:rFonts w:ascii="Times New Roman" w:hAnsi="Times New Roman" w:cs="Times New Roman"/>
          <w:color w:val="000000" w:themeColor="text1"/>
          <w:sz w:val="22"/>
          <w:szCs w:val="22"/>
        </w:rPr>
        <w:t>The</w:t>
      </w:r>
      <w:proofErr w:type="gramEnd"/>
      <w:r w:rsidRPr="0014376B">
        <w:rPr>
          <w:rFonts w:ascii="Times New Roman" w:hAnsi="Times New Roman" w:cs="Times New Roman"/>
          <w:color w:val="000000" w:themeColor="text1"/>
          <w:sz w:val="22"/>
          <w:szCs w:val="22"/>
        </w:rPr>
        <w:t xml:space="preserve"> Number of'</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number of' takes a plural verb.</w:t>
      </w:r>
      <w:r w:rsidRPr="0014376B">
        <w:rPr>
          <w:rFonts w:ascii="Times New Roman" w:hAnsi="Times New Roman" w:cs="Times New Roman"/>
          <w:color w:val="000000" w:themeColor="text1"/>
        </w:rPr>
        <w:br/>
        <w:t>Example: A number of students are absent.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number of' takes a singular verb.</w:t>
      </w:r>
      <w:r w:rsidRPr="0014376B">
        <w:rPr>
          <w:rFonts w:ascii="Times New Roman" w:hAnsi="Times New Roman" w:cs="Times New Roman"/>
          <w:color w:val="000000" w:themeColor="text1"/>
        </w:rPr>
        <w:br/>
        <w:t>Example: The number of students is increasing.</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'Many a', 'Each', 'Every'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words take a singular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Each student has a pen.</w:t>
      </w:r>
      <w:r w:rsidRPr="0014376B">
        <w:rPr>
          <w:rFonts w:ascii="Times New Roman" w:hAnsi="Times New Roman" w:cs="Times New Roman"/>
          <w:color w:val="000000" w:themeColor="text1"/>
        </w:rPr>
        <w:br/>
        <w:t>• Every boy loves games.</w:t>
      </w:r>
      <w:r w:rsidRPr="0014376B">
        <w:rPr>
          <w:rFonts w:ascii="Times New Roman" w:hAnsi="Times New Roman" w:cs="Times New Roman"/>
          <w:color w:val="000000" w:themeColor="text1"/>
        </w:rPr>
        <w:br/>
        <w:t>• Many a student has failed the test.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Uncountable 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Uncountable nouns such as information, advice, furniture, and luggage take singular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information is correct.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Singular subject → Singular verb.</w:t>
      </w:r>
      <w:r w:rsidRPr="0014376B">
        <w:rPr>
          <w:rFonts w:ascii="Times New Roman" w:hAnsi="Times New Roman" w:cs="Times New Roman"/>
          <w:color w:val="000000" w:themeColor="text1"/>
        </w:rPr>
        <w:br/>
        <w:t>• Plural subject → Plural verb.</w:t>
      </w:r>
      <w:r w:rsidRPr="0014376B">
        <w:rPr>
          <w:rFonts w:ascii="Times New Roman" w:hAnsi="Times New Roman" w:cs="Times New Roman"/>
          <w:color w:val="000000" w:themeColor="text1"/>
        </w:rPr>
        <w:br/>
        <w:t>• 'And' usually takes plural verbs.</w:t>
      </w:r>
      <w:r w:rsidRPr="0014376B">
        <w:rPr>
          <w:rFonts w:ascii="Times New Roman" w:hAnsi="Times New Roman" w:cs="Times New Roman"/>
          <w:color w:val="000000" w:themeColor="text1"/>
        </w:rPr>
        <w:br/>
        <w:t>• 'Either/</w:t>
      </w:r>
      <w:proofErr w:type="gramStart"/>
      <w:r w:rsidRPr="0014376B">
        <w:rPr>
          <w:rFonts w:ascii="Times New Roman" w:hAnsi="Times New Roman" w:cs="Times New Roman"/>
          <w:color w:val="000000" w:themeColor="text1"/>
        </w:rPr>
        <w:t>Or</w:t>
      </w:r>
      <w:proofErr w:type="gramEnd"/>
      <w:r w:rsidRPr="0014376B">
        <w:rPr>
          <w:rFonts w:ascii="Times New Roman" w:hAnsi="Times New Roman" w:cs="Times New Roman"/>
          <w:color w:val="000000" w:themeColor="text1"/>
        </w:rPr>
        <w:t>' and 'Neither/Nor' follow the nearest subject rule.</w:t>
      </w:r>
      <w:r w:rsidRPr="0014376B">
        <w:rPr>
          <w:rFonts w:ascii="Times New Roman" w:hAnsi="Times New Roman" w:cs="Times New Roman"/>
          <w:color w:val="000000" w:themeColor="text1"/>
        </w:rPr>
        <w:br/>
        <w:t>• Indefinite pronouns like everyone and someone take singular verbs.</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150FF5">
      <w:pPr>
        <w:pStyle w:val="Heading1"/>
        <w:spacing w:after="20" w:line="240" w:lineRule="auto"/>
        <w:ind w:firstLineChars="50" w:firstLine="110"/>
        <w:jc w:val="center"/>
        <w:rPr>
          <w:rFonts w:ascii="Times New Roman" w:hAnsi="Times New Roman" w:cs="Times New Roman"/>
          <w:color w:val="000000" w:themeColor="text1"/>
          <w:sz w:val="22"/>
          <w:szCs w:val="22"/>
        </w:rPr>
      </w:pPr>
      <w:bookmarkStart w:id="8" w:name="_Toc25427"/>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7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CONDITIONAL SENTENCES</w:t>
      </w:r>
      <w:bookmarkEnd w:id="8"/>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Conditional Sentence expresses a condition and its possible result. It usually has two parts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If-Clause (Condition)</w:t>
      </w:r>
      <w:r w:rsidRPr="0014376B">
        <w:rPr>
          <w:rFonts w:ascii="Times New Roman" w:hAnsi="Times New Roman" w:cs="Times New Roman"/>
          <w:color w:val="000000" w:themeColor="text1"/>
        </w:rPr>
        <w:br/>
        <w:t>2. Main Clause (Result)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you study hard, you will pass the exam.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Structure of Conditional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conditional sentence generally follows this structure: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If + condition, result</w:t>
      </w:r>
      <w:r w:rsidRPr="0014376B">
        <w:rPr>
          <w:rFonts w:ascii="Times New Roman" w:hAnsi="Times New Roman" w:cs="Times New Roman"/>
          <w:color w:val="000000" w:themeColor="text1"/>
        </w:rPr>
        <w:br/>
        <w:t>or</w:t>
      </w:r>
      <w:r w:rsidRPr="0014376B">
        <w:rPr>
          <w:rFonts w:ascii="Times New Roman" w:hAnsi="Times New Roman" w:cs="Times New Roman"/>
          <w:color w:val="000000" w:themeColor="text1"/>
        </w:rPr>
        <w:br/>
        <w:t>Result + if + condition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it rains, we will stay at home.</w:t>
      </w:r>
      <w:r w:rsidRPr="0014376B">
        <w:rPr>
          <w:rFonts w:ascii="Times New Roman" w:hAnsi="Times New Roman" w:cs="Times New Roman"/>
          <w:color w:val="000000" w:themeColor="text1"/>
        </w:rPr>
        <w:br/>
        <w:t>We will stay at home if it rains.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Types of Conditional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There are four main types of conditional sentences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Zero Conditional</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First Conditional</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Second Conditional</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Third Conditional</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Zero Conditional</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zero conditional is used for general truths, scientific facts, or habitual results.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 Present Simple, Present Simple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you heat ice, it melts.</w:t>
      </w:r>
      <w:r w:rsidRPr="0014376B">
        <w:rPr>
          <w:rFonts w:ascii="Times New Roman" w:hAnsi="Times New Roman" w:cs="Times New Roman"/>
          <w:color w:val="000000" w:themeColor="text1"/>
        </w:rPr>
        <w:br/>
        <w:t>If you mix red and blue, you get purple.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First Conditional</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first conditional is used for real and possible situations in the future.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 Present Simple, will + V1</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you study hard, you will pass the exam.</w:t>
      </w:r>
      <w:r w:rsidRPr="0014376B">
        <w:rPr>
          <w:rFonts w:ascii="Times New Roman" w:hAnsi="Times New Roman" w:cs="Times New Roman"/>
          <w:color w:val="000000" w:themeColor="text1"/>
        </w:rPr>
        <w:br/>
        <w:t>If it rains tomorrow, we will cancel the trip.</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Second Conditional</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second conditional is used for unreal or unlikely situations in the present or future.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 Past Simple, would + V1</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I were rich, I would travel around the world.</w:t>
      </w:r>
      <w:r w:rsidRPr="0014376B">
        <w:rPr>
          <w:rFonts w:ascii="Times New Roman" w:hAnsi="Times New Roman" w:cs="Times New Roman"/>
          <w:color w:val="000000" w:themeColor="text1"/>
        </w:rPr>
        <w:br/>
        <w:t>If she studied more, she would get better marks.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Third Conditional</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third conditional is used for unreal situations in the past.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Formula</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 Past Perfect, would have +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If I had studied harder, I would have passed the exam.</w:t>
      </w:r>
      <w:r w:rsidRPr="0014376B">
        <w:rPr>
          <w:rFonts w:ascii="Times New Roman" w:hAnsi="Times New Roman" w:cs="Times New Roman"/>
          <w:color w:val="000000" w:themeColor="text1"/>
        </w:rPr>
        <w:br/>
        <w:t>If they had left earlier, they would have caught the train.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8. Important Rules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In conditional sentences, 'if' introduces the condition.</w:t>
      </w:r>
      <w:r w:rsidRPr="0014376B">
        <w:rPr>
          <w:rFonts w:ascii="Times New Roman" w:hAnsi="Times New Roman" w:cs="Times New Roman"/>
          <w:color w:val="000000" w:themeColor="text1"/>
        </w:rPr>
        <w:br/>
        <w:t>• Comma is used when the sentence begins with the if-clause.</w:t>
      </w:r>
      <w:r w:rsidRPr="0014376B">
        <w:rPr>
          <w:rFonts w:ascii="Times New Roman" w:hAnsi="Times New Roman" w:cs="Times New Roman"/>
          <w:color w:val="000000" w:themeColor="text1"/>
        </w:rPr>
        <w:br/>
        <w:t>• 'Were' is often used instead of 'was' in unreal conditions.</w:t>
      </w:r>
      <w:r w:rsidRPr="0014376B">
        <w:rPr>
          <w:rFonts w:ascii="Times New Roman" w:hAnsi="Times New Roman" w:cs="Times New Roman"/>
          <w:color w:val="000000" w:themeColor="text1"/>
        </w:rPr>
        <w:br/>
        <w:t>Example: If I were a bird, I would fly.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Other Conditional Words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Conditional meaning can also be expressed with words like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unless, provided, in case, as long as, even if</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You will fail unless you work hard.</w:t>
      </w:r>
      <w:r w:rsidRPr="0014376B">
        <w:rPr>
          <w:rFonts w:ascii="Times New Roman" w:hAnsi="Times New Roman" w:cs="Times New Roman"/>
          <w:color w:val="000000" w:themeColor="text1"/>
        </w:rPr>
        <w:br/>
        <w:t>I will help you provided you are honest.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Zero conditional uses present tense in both clauses.</w:t>
      </w:r>
      <w:r w:rsidRPr="0014376B">
        <w:rPr>
          <w:rFonts w:ascii="Times New Roman" w:hAnsi="Times New Roman" w:cs="Times New Roman"/>
          <w:color w:val="000000" w:themeColor="text1"/>
        </w:rPr>
        <w:br/>
        <w:t>• First conditional uses present + will.</w:t>
      </w:r>
      <w:r w:rsidRPr="0014376B">
        <w:rPr>
          <w:rFonts w:ascii="Times New Roman" w:hAnsi="Times New Roman" w:cs="Times New Roman"/>
          <w:color w:val="000000" w:themeColor="text1"/>
        </w:rPr>
        <w:br/>
        <w:t>• Second conditional uses past + would.</w:t>
      </w:r>
      <w:r w:rsidRPr="0014376B">
        <w:rPr>
          <w:rFonts w:ascii="Times New Roman" w:hAnsi="Times New Roman" w:cs="Times New Roman"/>
          <w:color w:val="000000" w:themeColor="text1"/>
        </w:rPr>
        <w:br/>
        <w:t>• Third conditional uses past perfect + would have + V3.</w:t>
      </w: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9" w:name="_Toc14421"/>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8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VERB (ADVANCED)</w:t>
      </w:r>
      <w:bookmarkEnd w:id="9"/>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Introduction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Advanced study of verbs focuses on deeper grammatical structures such as transitive and intransitive verbs, finite and non</w:t>
      </w:r>
      <w:r w:rsidRPr="0014376B">
        <w:rPr>
          <w:rFonts w:ascii="Cambria Math" w:hAnsi="Cambria Math" w:cs="Cambria Math"/>
          <w:color w:val="000000" w:themeColor="text1"/>
        </w:rPr>
        <w:t>‑</w:t>
      </w:r>
      <w:r w:rsidRPr="0014376B">
        <w:rPr>
          <w:rFonts w:ascii="Times New Roman" w:hAnsi="Times New Roman" w:cs="Times New Roman"/>
          <w:color w:val="000000" w:themeColor="text1"/>
        </w:rPr>
        <w:t>finite verbs, gerunds, infinitives, participles, and special verb constructions used in competitive exams.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Transitive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transitive verb requires an object to complete its meaning.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Structure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Subject + Verb + Object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wrote a letter.</w:t>
      </w:r>
      <w:r w:rsidRPr="0014376B">
        <w:rPr>
          <w:rFonts w:ascii="Times New Roman" w:hAnsi="Times New Roman" w:cs="Times New Roman"/>
          <w:color w:val="000000" w:themeColor="text1"/>
        </w:rPr>
        <w:br/>
        <w:t>• They built a house.</w:t>
      </w:r>
      <w:r w:rsidRPr="0014376B">
        <w:rPr>
          <w:rFonts w:ascii="Times New Roman" w:hAnsi="Times New Roman" w:cs="Times New Roman"/>
          <w:color w:val="000000" w:themeColor="text1"/>
        </w:rPr>
        <w:br/>
        <w:t>• He ate an apple.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Without the object the sentence becomes incomplete.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Intransitive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An intransitive verb does not require an object.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Structure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Subject +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baby cried.</w:t>
      </w:r>
      <w:r w:rsidRPr="0014376B">
        <w:rPr>
          <w:rFonts w:ascii="Times New Roman" w:hAnsi="Times New Roman" w:cs="Times New Roman"/>
          <w:color w:val="000000" w:themeColor="text1"/>
        </w:rPr>
        <w:br/>
        <w:t>• The sun rises.</w:t>
      </w:r>
      <w:r w:rsidRPr="0014376B">
        <w:rPr>
          <w:rFonts w:ascii="Times New Roman" w:hAnsi="Times New Roman" w:cs="Times New Roman"/>
          <w:color w:val="000000" w:themeColor="text1"/>
        </w:rPr>
        <w:br/>
        <w:t>• He sleeps early.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4. Verbs Used as </w:t>
      </w:r>
      <w:proofErr w:type="gramStart"/>
      <w:r w:rsidRPr="0014376B">
        <w:rPr>
          <w:rFonts w:ascii="Times New Roman" w:hAnsi="Times New Roman" w:cs="Times New Roman"/>
          <w:color w:val="000000" w:themeColor="text1"/>
          <w:sz w:val="22"/>
          <w:szCs w:val="22"/>
        </w:rPr>
        <w:t>Both</w:t>
      </w:r>
      <w:proofErr w:type="gramEnd"/>
      <w:r w:rsidRPr="0014376B">
        <w:rPr>
          <w:rFonts w:ascii="Times New Roman" w:hAnsi="Times New Roman" w:cs="Times New Roman"/>
          <w:color w:val="000000" w:themeColor="text1"/>
          <w:sz w:val="22"/>
          <w:szCs w:val="22"/>
        </w:rPr>
        <w:t xml:space="preserve"> Transitive and Intransitive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Some verbs can function both ways depending on the sentence.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runs fast. (Intransitive)</w:t>
      </w:r>
      <w:r w:rsidRPr="0014376B">
        <w:rPr>
          <w:rFonts w:ascii="Times New Roman" w:hAnsi="Times New Roman" w:cs="Times New Roman"/>
          <w:color w:val="000000" w:themeColor="text1"/>
        </w:rPr>
        <w:br/>
        <w:t>• She runs a company. (Transitive)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Finite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finite verb changes according to tense, person, and number of the subject.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writes a letter.</w:t>
      </w:r>
      <w:r w:rsidRPr="0014376B">
        <w:rPr>
          <w:rFonts w:ascii="Times New Roman" w:hAnsi="Times New Roman" w:cs="Times New Roman"/>
          <w:color w:val="000000" w:themeColor="text1"/>
        </w:rPr>
        <w:br/>
        <w:t>• They write letters.</w:t>
      </w:r>
      <w:r w:rsidRPr="0014376B">
        <w:rPr>
          <w:rFonts w:ascii="Times New Roman" w:hAnsi="Times New Roman" w:cs="Times New Roman"/>
          <w:color w:val="000000" w:themeColor="text1"/>
        </w:rPr>
        <w:br/>
        <w:t>• He wrote a letter yesterday.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Non</w:t>
      </w:r>
      <w:r w:rsidRPr="0014376B">
        <w:rPr>
          <w:rFonts w:ascii="Cambria Math" w:hAnsi="Cambria Math" w:cs="Cambria Math"/>
          <w:color w:val="000000" w:themeColor="text1"/>
          <w:sz w:val="22"/>
          <w:szCs w:val="22"/>
        </w:rPr>
        <w:t>‑</w:t>
      </w:r>
      <w:r w:rsidRPr="0014376B">
        <w:rPr>
          <w:rFonts w:ascii="Times New Roman" w:hAnsi="Times New Roman" w:cs="Times New Roman"/>
          <w:color w:val="000000" w:themeColor="text1"/>
          <w:sz w:val="22"/>
          <w:szCs w:val="22"/>
        </w:rPr>
        <w:t>Finite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Non</w:t>
      </w:r>
      <w:r w:rsidRPr="0014376B">
        <w:rPr>
          <w:rFonts w:ascii="Cambria Math" w:hAnsi="Cambria Math" w:cs="Cambria Math"/>
          <w:color w:val="000000" w:themeColor="text1"/>
        </w:rPr>
        <w:t>‑</w:t>
      </w:r>
      <w:r w:rsidRPr="0014376B">
        <w:rPr>
          <w:rFonts w:ascii="Times New Roman" w:hAnsi="Times New Roman" w:cs="Times New Roman"/>
          <w:color w:val="000000" w:themeColor="text1"/>
        </w:rPr>
        <w:t>finite verbs do not change according to tense or subject.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Types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1. Infinitive</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Gerund</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Participle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Infinitives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An infinitive is formed by 'to + 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to read</w:t>
      </w:r>
      <w:r w:rsidRPr="0014376B">
        <w:rPr>
          <w:rFonts w:ascii="Times New Roman" w:hAnsi="Times New Roman" w:cs="Times New Roman"/>
          <w:color w:val="000000" w:themeColor="text1"/>
        </w:rPr>
        <w:br/>
        <w:t>• to write</w:t>
      </w:r>
      <w:r w:rsidRPr="0014376B">
        <w:rPr>
          <w:rFonts w:ascii="Times New Roman" w:hAnsi="Times New Roman" w:cs="Times New Roman"/>
          <w:color w:val="000000" w:themeColor="text1"/>
        </w:rPr>
        <w:br/>
        <w:t>• to play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Sentence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She wants to study.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Gerunds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gerund is a verb ending in '-</w:t>
      </w:r>
      <w:proofErr w:type="spellStart"/>
      <w:r w:rsidRPr="0014376B">
        <w:rPr>
          <w:rFonts w:ascii="Times New Roman" w:hAnsi="Times New Roman" w:cs="Times New Roman"/>
          <w:color w:val="000000" w:themeColor="text1"/>
        </w:rPr>
        <w:t>ing</w:t>
      </w:r>
      <w:proofErr w:type="spellEnd"/>
      <w:r w:rsidRPr="0014376B">
        <w:rPr>
          <w:rFonts w:ascii="Times New Roman" w:hAnsi="Times New Roman" w:cs="Times New Roman"/>
          <w:color w:val="000000" w:themeColor="text1"/>
        </w:rPr>
        <w:t>' that functions as a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Swimming is good exercise.</w:t>
      </w:r>
      <w:r w:rsidRPr="0014376B">
        <w:rPr>
          <w:rFonts w:ascii="Times New Roman" w:hAnsi="Times New Roman" w:cs="Times New Roman"/>
          <w:color w:val="000000" w:themeColor="text1"/>
        </w:rPr>
        <w:br/>
        <w:t>• Reading improves knowledge.</w:t>
      </w:r>
      <w:r w:rsidRPr="0014376B">
        <w:rPr>
          <w:rFonts w:ascii="Times New Roman" w:hAnsi="Times New Roman" w:cs="Times New Roman"/>
          <w:color w:val="000000" w:themeColor="text1"/>
        </w:rPr>
        <w:br/>
        <w:t>• Writing helps memory.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Participles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Participles function as adjectives or parts of verb phrases.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Types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1. Present participle (V1 + </w:t>
      </w:r>
      <w:proofErr w:type="spellStart"/>
      <w:r w:rsidRPr="0014376B">
        <w:rPr>
          <w:rFonts w:ascii="Times New Roman" w:hAnsi="Times New Roman" w:cs="Times New Roman"/>
          <w:color w:val="000000" w:themeColor="text1"/>
        </w:rPr>
        <w:t>ing</w:t>
      </w:r>
      <w:proofErr w:type="spellEnd"/>
      <w:r w:rsidRPr="0014376B">
        <w:rPr>
          <w:rFonts w:ascii="Times New Roman" w:hAnsi="Times New Roman" w:cs="Times New Roman"/>
          <w:color w:val="000000" w:themeColor="text1"/>
        </w:rPr>
        <w:t>)</w:t>
      </w:r>
      <w:r w:rsidRPr="0014376B">
        <w:rPr>
          <w:rFonts w:ascii="Times New Roman" w:hAnsi="Times New Roman" w:cs="Times New Roman"/>
          <w:color w:val="000000" w:themeColor="text1"/>
        </w:rPr>
        <w:br/>
        <w:t>2. Past participle (V3)</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crying baby slept.</w:t>
      </w:r>
      <w:r w:rsidRPr="0014376B">
        <w:rPr>
          <w:rFonts w:ascii="Times New Roman" w:hAnsi="Times New Roman" w:cs="Times New Roman"/>
          <w:color w:val="000000" w:themeColor="text1"/>
        </w:rPr>
        <w:br/>
        <w:t>• The broken chair is useless.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Causative 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Causative verbs indicate that one person causes another to do something.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Common causative verbs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make, have, get, let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teacher made the students work.</w:t>
      </w:r>
      <w:r w:rsidRPr="0014376B">
        <w:rPr>
          <w:rFonts w:ascii="Times New Roman" w:hAnsi="Times New Roman" w:cs="Times New Roman"/>
          <w:color w:val="000000" w:themeColor="text1"/>
        </w:rPr>
        <w:br/>
        <w:t>• I had my car repaired.</w:t>
      </w:r>
      <w:r w:rsidRPr="0014376B">
        <w:rPr>
          <w:rFonts w:ascii="Times New Roman" w:hAnsi="Times New Roman" w:cs="Times New Roman"/>
          <w:color w:val="000000" w:themeColor="text1"/>
        </w:rPr>
        <w:br/>
        <w:t>• She got the work done.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11. Verb Patterns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Certain verbs are followed by specific patterns such as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Verb + Gerund</w:t>
      </w:r>
      <w:r w:rsidRPr="0014376B">
        <w:rPr>
          <w:rFonts w:ascii="Times New Roman" w:hAnsi="Times New Roman" w:cs="Times New Roman"/>
          <w:color w:val="000000" w:themeColor="text1"/>
        </w:rPr>
        <w:br/>
        <w:t>Verb + Infinitive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He enjoys playing football.</w:t>
      </w:r>
      <w:r w:rsidRPr="0014376B">
        <w:rPr>
          <w:rFonts w:ascii="Times New Roman" w:hAnsi="Times New Roman" w:cs="Times New Roman"/>
          <w:color w:val="000000" w:themeColor="text1"/>
        </w:rPr>
        <w:br/>
        <w:t>• She decided to study medicine.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12.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Transitive verbs require objects; intransitive verbs do not.</w:t>
      </w:r>
      <w:r w:rsidRPr="0014376B">
        <w:rPr>
          <w:rFonts w:ascii="Times New Roman" w:hAnsi="Times New Roman" w:cs="Times New Roman"/>
          <w:color w:val="000000" w:themeColor="text1"/>
        </w:rPr>
        <w:br/>
        <w:t>• Infinitives begin with 'to + V1'.</w:t>
      </w:r>
      <w:r w:rsidRPr="0014376B">
        <w:rPr>
          <w:rFonts w:ascii="Times New Roman" w:hAnsi="Times New Roman" w:cs="Times New Roman"/>
          <w:color w:val="000000" w:themeColor="text1"/>
        </w:rPr>
        <w:br/>
        <w:t>• Gerunds act as nouns.</w:t>
      </w:r>
      <w:r w:rsidRPr="0014376B">
        <w:rPr>
          <w:rFonts w:ascii="Times New Roman" w:hAnsi="Times New Roman" w:cs="Times New Roman"/>
          <w:color w:val="000000" w:themeColor="text1"/>
        </w:rPr>
        <w:br/>
        <w:t>• Participles act as adjectives.</w:t>
      </w:r>
      <w:r w:rsidRPr="0014376B">
        <w:rPr>
          <w:rFonts w:ascii="Times New Roman" w:hAnsi="Times New Roman" w:cs="Times New Roman"/>
          <w:color w:val="000000" w:themeColor="text1"/>
        </w:rPr>
        <w:br/>
        <w:t>• Causative verbs are commonly tested in competitive exams.</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10" w:name="_Toc8440"/>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9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NOUN</w:t>
      </w:r>
      <w:bookmarkEnd w:id="10"/>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noun is the name of a person, place, thing, animal, or idea.</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Person – Ram, teacher, doctor</w:t>
      </w:r>
      <w:r w:rsidRPr="0014376B">
        <w:rPr>
          <w:rFonts w:ascii="Times New Roman" w:hAnsi="Times New Roman" w:cs="Times New Roman"/>
          <w:color w:val="000000" w:themeColor="text1"/>
        </w:rPr>
        <w:br/>
        <w:t>• Place – Delhi, school, park</w:t>
      </w:r>
      <w:r w:rsidRPr="0014376B">
        <w:rPr>
          <w:rFonts w:ascii="Times New Roman" w:hAnsi="Times New Roman" w:cs="Times New Roman"/>
          <w:color w:val="000000" w:themeColor="text1"/>
        </w:rPr>
        <w:br/>
        <w:t>• Thing – book, chair, car</w:t>
      </w:r>
      <w:r w:rsidRPr="0014376B">
        <w:rPr>
          <w:rFonts w:ascii="Times New Roman" w:hAnsi="Times New Roman" w:cs="Times New Roman"/>
          <w:color w:val="000000" w:themeColor="text1"/>
        </w:rPr>
        <w:br/>
        <w:t>• Animal – dog, tiger</w:t>
      </w:r>
      <w:r w:rsidRPr="0014376B">
        <w:rPr>
          <w:rFonts w:ascii="Times New Roman" w:hAnsi="Times New Roman" w:cs="Times New Roman"/>
          <w:color w:val="000000" w:themeColor="text1"/>
        </w:rPr>
        <w:br/>
        <w:t>• Idea – happiness, honesty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Nouns are mainly classified into the following types: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Proper Noun</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Common Noun</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Collective Noun</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Material Noun</w:t>
      </w:r>
      <w:r w:rsidRPr="0014376B">
        <w:rPr>
          <w:rFonts w:ascii="Times New Roman" w:hAnsi="Times New Roman" w:cs="Times New Roman"/>
          <w:color w:val="000000" w:themeColor="text1"/>
        </w:rPr>
        <w:br/>
        <w:t>5.</w:t>
      </w:r>
      <w:proofErr w:type="gramEnd"/>
      <w:r w:rsidRPr="0014376B">
        <w:rPr>
          <w:rFonts w:ascii="Times New Roman" w:hAnsi="Times New Roman" w:cs="Times New Roman"/>
          <w:color w:val="000000" w:themeColor="text1"/>
        </w:rPr>
        <w:t xml:space="preserve"> Abstract Noun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Proper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Proper Noun is the name of a specific person, place, or thing.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Ram is my friend.</w:t>
      </w:r>
      <w:r w:rsidRPr="0014376B">
        <w:rPr>
          <w:rFonts w:ascii="Times New Roman" w:hAnsi="Times New Roman" w:cs="Times New Roman"/>
          <w:color w:val="000000" w:themeColor="text1"/>
        </w:rPr>
        <w:br/>
        <w:t>• India is a great country.</w:t>
      </w:r>
      <w:r w:rsidRPr="0014376B">
        <w:rPr>
          <w:rFonts w:ascii="Times New Roman" w:hAnsi="Times New Roman" w:cs="Times New Roman"/>
          <w:color w:val="000000" w:themeColor="text1"/>
        </w:rPr>
        <w:br/>
        <w:t>• The Ganga is a holy river.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Note: Proper nouns always begin with a capital letter.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Common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Common Noun is a general name for a person, place, or thing.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boy</w:t>
      </w:r>
      <w:r w:rsidRPr="0014376B">
        <w:rPr>
          <w:rFonts w:ascii="Times New Roman" w:hAnsi="Times New Roman" w:cs="Times New Roman"/>
          <w:color w:val="000000" w:themeColor="text1"/>
        </w:rPr>
        <w:br/>
        <w:t>• city</w:t>
      </w:r>
      <w:r w:rsidRPr="0014376B">
        <w:rPr>
          <w:rFonts w:ascii="Times New Roman" w:hAnsi="Times New Roman" w:cs="Times New Roman"/>
          <w:color w:val="000000" w:themeColor="text1"/>
        </w:rPr>
        <w:br/>
      </w:r>
      <w:r w:rsidRPr="0014376B">
        <w:rPr>
          <w:rFonts w:ascii="Times New Roman" w:hAnsi="Times New Roman" w:cs="Times New Roman"/>
          <w:color w:val="000000" w:themeColor="text1"/>
        </w:rPr>
        <w:lastRenderedPageBreak/>
        <w:t>• teacher</w:t>
      </w:r>
      <w:r w:rsidRPr="0014376B">
        <w:rPr>
          <w:rFonts w:ascii="Times New Roman" w:hAnsi="Times New Roman" w:cs="Times New Roman"/>
          <w:color w:val="000000" w:themeColor="text1"/>
        </w:rPr>
        <w:br/>
        <w:t>• river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Collective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Collective Noun refers to a group of people, animals, or things.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 team of players</w:t>
      </w:r>
      <w:r w:rsidRPr="0014376B">
        <w:rPr>
          <w:rFonts w:ascii="Times New Roman" w:hAnsi="Times New Roman" w:cs="Times New Roman"/>
          <w:color w:val="000000" w:themeColor="text1"/>
        </w:rPr>
        <w:br/>
        <w:t>• A flock of birds</w:t>
      </w:r>
      <w:r w:rsidRPr="0014376B">
        <w:rPr>
          <w:rFonts w:ascii="Times New Roman" w:hAnsi="Times New Roman" w:cs="Times New Roman"/>
          <w:color w:val="000000" w:themeColor="text1"/>
        </w:rPr>
        <w:br/>
        <w:t>• A herd of cattle</w:t>
      </w:r>
      <w:r w:rsidRPr="0014376B">
        <w:rPr>
          <w:rFonts w:ascii="Times New Roman" w:hAnsi="Times New Roman" w:cs="Times New Roman"/>
          <w:color w:val="000000" w:themeColor="text1"/>
        </w:rPr>
        <w:br/>
        <w:t>• A bunch of grapes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Material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Material Noun refers to substances or materials from which things are made.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Gold</w:t>
      </w:r>
      <w:r w:rsidRPr="0014376B">
        <w:rPr>
          <w:rFonts w:ascii="Times New Roman" w:hAnsi="Times New Roman" w:cs="Times New Roman"/>
          <w:color w:val="000000" w:themeColor="text1"/>
        </w:rPr>
        <w:br/>
        <w:t>• Water</w:t>
      </w:r>
      <w:r w:rsidRPr="0014376B">
        <w:rPr>
          <w:rFonts w:ascii="Times New Roman" w:hAnsi="Times New Roman" w:cs="Times New Roman"/>
          <w:color w:val="000000" w:themeColor="text1"/>
        </w:rPr>
        <w:br/>
        <w:t>• Wood</w:t>
      </w:r>
      <w:r w:rsidRPr="0014376B">
        <w:rPr>
          <w:rFonts w:ascii="Times New Roman" w:hAnsi="Times New Roman" w:cs="Times New Roman"/>
          <w:color w:val="000000" w:themeColor="text1"/>
        </w:rPr>
        <w:br/>
        <w:t>• Iron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Abstract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An Abstract Noun refers to qualities, feelings, or ideas that cannot be seen or touched.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Honesty</w:t>
      </w:r>
      <w:r w:rsidRPr="0014376B">
        <w:rPr>
          <w:rFonts w:ascii="Times New Roman" w:hAnsi="Times New Roman" w:cs="Times New Roman"/>
          <w:color w:val="000000" w:themeColor="text1"/>
        </w:rPr>
        <w:br/>
        <w:t>• Happiness</w:t>
      </w:r>
      <w:r w:rsidRPr="0014376B">
        <w:rPr>
          <w:rFonts w:ascii="Times New Roman" w:hAnsi="Times New Roman" w:cs="Times New Roman"/>
          <w:color w:val="000000" w:themeColor="text1"/>
        </w:rPr>
        <w:br/>
        <w:t>• Freedom</w:t>
      </w:r>
      <w:r w:rsidRPr="0014376B">
        <w:rPr>
          <w:rFonts w:ascii="Times New Roman" w:hAnsi="Times New Roman" w:cs="Times New Roman"/>
          <w:color w:val="000000" w:themeColor="text1"/>
        </w:rPr>
        <w:br/>
        <w:t>• Beauty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Countable and Uncountable 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Countable nouns can be counted.</w:t>
      </w:r>
      <w:r w:rsidRPr="0014376B">
        <w:rPr>
          <w:rFonts w:ascii="Times New Roman" w:hAnsi="Times New Roman" w:cs="Times New Roman"/>
          <w:color w:val="000000" w:themeColor="text1"/>
        </w:rPr>
        <w:br/>
        <w:t>Examples: book, apple, chair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Uncountable nouns cannot be counted.</w:t>
      </w:r>
      <w:r w:rsidRPr="0014376B">
        <w:rPr>
          <w:rFonts w:ascii="Times New Roman" w:hAnsi="Times New Roman" w:cs="Times New Roman"/>
          <w:color w:val="000000" w:themeColor="text1"/>
        </w:rPr>
        <w:br/>
        <w:t>Examples: water, sugar, information, advice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Singular and Plural 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singular noun refers to one person or thing.</w:t>
      </w:r>
      <w:r w:rsidRPr="0014376B">
        <w:rPr>
          <w:rFonts w:ascii="Times New Roman" w:hAnsi="Times New Roman" w:cs="Times New Roman"/>
          <w:color w:val="000000" w:themeColor="text1"/>
        </w:rPr>
        <w:br/>
        <w:t>A plural noun refers to more than one.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book → books</w:t>
      </w:r>
      <w:r w:rsidRPr="0014376B">
        <w:rPr>
          <w:rFonts w:ascii="Times New Roman" w:hAnsi="Times New Roman" w:cs="Times New Roman"/>
          <w:color w:val="000000" w:themeColor="text1"/>
        </w:rPr>
        <w:br/>
        <w:t>boy → boys</w:t>
      </w:r>
      <w:r w:rsidRPr="0014376B">
        <w:rPr>
          <w:rFonts w:ascii="Times New Roman" w:hAnsi="Times New Roman" w:cs="Times New Roman"/>
          <w:color w:val="000000" w:themeColor="text1"/>
        </w:rPr>
        <w:br/>
        <w:t>city → cities</w:t>
      </w:r>
      <w:r w:rsidRPr="0014376B">
        <w:rPr>
          <w:rFonts w:ascii="Times New Roman" w:hAnsi="Times New Roman" w:cs="Times New Roman"/>
          <w:color w:val="000000" w:themeColor="text1"/>
        </w:rPr>
        <w:br/>
        <w:t>child → children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Formation of Plurals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Most nouns form plurals by </w:t>
      </w:r>
      <w:proofErr w:type="gramStart"/>
      <w:r w:rsidRPr="0014376B">
        <w:rPr>
          <w:rFonts w:ascii="Times New Roman" w:hAnsi="Times New Roman" w:cs="Times New Roman"/>
          <w:color w:val="000000" w:themeColor="text1"/>
        </w:rPr>
        <w:t>adding 's'</w:t>
      </w:r>
      <w:proofErr w:type="gramEnd"/>
      <w:r w:rsidRPr="0014376B">
        <w:rPr>
          <w:rFonts w:ascii="Times New Roman" w:hAnsi="Times New Roman" w:cs="Times New Roman"/>
          <w:color w:val="000000" w:themeColor="text1"/>
        </w:rPr>
        <w:t xml:space="preserve"> or '</w:t>
      </w:r>
      <w:proofErr w:type="spellStart"/>
      <w:r w:rsidRPr="0014376B">
        <w:rPr>
          <w:rFonts w:ascii="Times New Roman" w:hAnsi="Times New Roman" w:cs="Times New Roman"/>
          <w:color w:val="000000" w:themeColor="text1"/>
        </w:rPr>
        <w:t>es</w:t>
      </w:r>
      <w:proofErr w:type="spellEnd"/>
      <w:r w:rsidRPr="0014376B">
        <w:rPr>
          <w:rFonts w:ascii="Times New Roman" w:hAnsi="Times New Roman" w:cs="Times New Roman"/>
          <w:color w:val="000000" w:themeColor="text1"/>
        </w:rPr>
        <w: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boy → boys</w:t>
      </w:r>
      <w:r w:rsidRPr="0014376B">
        <w:rPr>
          <w:rFonts w:ascii="Times New Roman" w:hAnsi="Times New Roman" w:cs="Times New Roman"/>
          <w:color w:val="000000" w:themeColor="text1"/>
        </w:rPr>
        <w:br/>
        <w:t>bus → buses</w:t>
      </w:r>
      <w:r w:rsidRPr="0014376B">
        <w:rPr>
          <w:rFonts w:ascii="Times New Roman" w:hAnsi="Times New Roman" w:cs="Times New Roman"/>
          <w:color w:val="000000" w:themeColor="text1"/>
        </w:rPr>
        <w:br/>
        <w:t>box → boxes</w:t>
      </w:r>
      <w:r w:rsidRPr="0014376B">
        <w:rPr>
          <w:rFonts w:ascii="Times New Roman" w:hAnsi="Times New Roman" w:cs="Times New Roman"/>
          <w:color w:val="000000" w:themeColor="text1"/>
        </w:rPr>
        <w:br/>
        <w:t>baby → babies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Irregular plurals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man → men</w:t>
      </w:r>
      <w:r w:rsidRPr="0014376B">
        <w:rPr>
          <w:rFonts w:ascii="Times New Roman" w:hAnsi="Times New Roman" w:cs="Times New Roman"/>
          <w:color w:val="000000" w:themeColor="text1"/>
        </w:rPr>
        <w:br/>
      </w:r>
      <w:r w:rsidRPr="0014376B">
        <w:rPr>
          <w:rFonts w:ascii="Times New Roman" w:hAnsi="Times New Roman" w:cs="Times New Roman"/>
          <w:color w:val="000000" w:themeColor="text1"/>
        </w:rPr>
        <w:lastRenderedPageBreak/>
        <w:t>woman → women</w:t>
      </w:r>
      <w:r w:rsidRPr="0014376B">
        <w:rPr>
          <w:rFonts w:ascii="Times New Roman" w:hAnsi="Times New Roman" w:cs="Times New Roman"/>
          <w:color w:val="000000" w:themeColor="text1"/>
        </w:rPr>
        <w:br/>
        <w:t>tooth → teeth</w:t>
      </w:r>
      <w:r w:rsidRPr="0014376B">
        <w:rPr>
          <w:rFonts w:ascii="Times New Roman" w:hAnsi="Times New Roman" w:cs="Times New Roman"/>
          <w:color w:val="000000" w:themeColor="text1"/>
        </w:rPr>
        <w:br/>
        <w:t>foot → feet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11. Gender of 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Nouns can be classified according to gender.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Masculine – man, king</w:t>
      </w:r>
      <w:r w:rsidRPr="0014376B">
        <w:rPr>
          <w:rFonts w:ascii="Times New Roman" w:hAnsi="Times New Roman" w:cs="Times New Roman"/>
          <w:color w:val="000000" w:themeColor="text1"/>
        </w:rPr>
        <w:br/>
        <w:t>Feminine – woman, queen</w:t>
      </w:r>
      <w:r w:rsidRPr="0014376B">
        <w:rPr>
          <w:rFonts w:ascii="Times New Roman" w:hAnsi="Times New Roman" w:cs="Times New Roman"/>
          <w:color w:val="000000" w:themeColor="text1"/>
        </w:rPr>
        <w:br/>
        <w:t>Common – teacher, student</w:t>
      </w:r>
      <w:r w:rsidRPr="0014376B">
        <w:rPr>
          <w:rFonts w:ascii="Times New Roman" w:hAnsi="Times New Roman" w:cs="Times New Roman"/>
          <w:color w:val="000000" w:themeColor="text1"/>
        </w:rPr>
        <w:br/>
        <w:t>Neuter – table, chair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12.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Proper nouns always begin with capital letters.</w:t>
      </w:r>
      <w:r w:rsidRPr="0014376B">
        <w:rPr>
          <w:rFonts w:ascii="Times New Roman" w:hAnsi="Times New Roman" w:cs="Times New Roman"/>
          <w:color w:val="000000" w:themeColor="text1"/>
        </w:rPr>
        <w:br/>
        <w:t>• Some nouns have irregular plural forms.</w:t>
      </w:r>
      <w:r w:rsidRPr="0014376B">
        <w:rPr>
          <w:rFonts w:ascii="Times New Roman" w:hAnsi="Times New Roman" w:cs="Times New Roman"/>
          <w:color w:val="000000" w:themeColor="text1"/>
        </w:rPr>
        <w:br/>
        <w:t>• Abstract nouns refer to ideas or qualities.</w:t>
      </w:r>
      <w:r w:rsidRPr="0014376B">
        <w:rPr>
          <w:rFonts w:ascii="Times New Roman" w:hAnsi="Times New Roman" w:cs="Times New Roman"/>
          <w:color w:val="000000" w:themeColor="text1"/>
        </w:rPr>
        <w:br/>
        <w:t>• Uncountable nouns usually do not take plural forms.</w:t>
      </w:r>
      <w:r w:rsidRPr="0014376B">
        <w:rPr>
          <w:rFonts w:ascii="Times New Roman" w:hAnsi="Times New Roman" w:cs="Times New Roman"/>
          <w:color w:val="000000" w:themeColor="text1"/>
        </w:rPr>
        <w:br/>
        <w:t>• Collective nouns represent a group.</w:t>
      </w: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11" w:name="_Toc21190"/>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10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PRONOUN</w:t>
      </w:r>
      <w:bookmarkEnd w:id="11"/>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Pronoun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pronoun is a word used in place of a noun to avoid repetition.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Ram is a good boy. He studies well.</w:t>
      </w:r>
      <w:r w:rsidRPr="0014376B">
        <w:rPr>
          <w:rFonts w:ascii="Times New Roman" w:hAnsi="Times New Roman" w:cs="Times New Roman"/>
          <w:color w:val="000000" w:themeColor="text1"/>
        </w:rPr>
        <w:br/>
        <w:t>Here 'He' is used instead of repeating 'Ram'.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Pronouns are classified into several types: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Personal Pronoun</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Possessive Pronoun</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Reflexive Pronoun</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Demonstrative Pronoun</w:t>
      </w:r>
      <w:r w:rsidRPr="0014376B">
        <w:rPr>
          <w:rFonts w:ascii="Times New Roman" w:hAnsi="Times New Roman" w:cs="Times New Roman"/>
          <w:color w:val="000000" w:themeColor="text1"/>
        </w:rPr>
        <w:br/>
        <w:t>5.</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Interrogative Pronoun</w:t>
      </w:r>
      <w:r w:rsidRPr="0014376B">
        <w:rPr>
          <w:rFonts w:ascii="Times New Roman" w:hAnsi="Times New Roman" w:cs="Times New Roman"/>
          <w:color w:val="000000" w:themeColor="text1"/>
        </w:rPr>
        <w:br/>
        <w:t>6.</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Relative Pronoun</w:t>
      </w:r>
      <w:r w:rsidRPr="0014376B">
        <w:rPr>
          <w:rFonts w:ascii="Times New Roman" w:hAnsi="Times New Roman" w:cs="Times New Roman"/>
          <w:color w:val="000000" w:themeColor="text1"/>
        </w:rPr>
        <w:br/>
        <w:t>7.</w:t>
      </w:r>
      <w:proofErr w:type="gramEnd"/>
      <w:r w:rsidRPr="0014376B">
        <w:rPr>
          <w:rFonts w:ascii="Times New Roman" w:hAnsi="Times New Roman" w:cs="Times New Roman"/>
          <w:color w:val="000000" w:themeColor="text1"/>
        </w:rPr>
        <w:t xml:space="preserve"> Indefinite Pronoun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Personal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Personal pronouns refer to specific persons or things.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 you, he, she, it, we, they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 sentences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I am reading a book.</w:t>
      </w:r>
      <w:r w:rsidRPr="0014376B">
        <w:rPr>
          <w:rFonts w:ascii="Times New Roman" w:hAnsi="Times New Roman" w:cs="Times New Roman"/>
          <w:color w:val="000000" w:themeColor="text1"/>
        </w:rPr>
        <w:br/>
        <w:t>They are playing football.</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Possessive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Possessive pronouns show ownership or possession.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mine, yours, his, hers, ours, theirs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This book is mine.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Reflexive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Reflexive pronouns refer back to the subject of the sentence.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myself, yourself, himself, herself, itself, ourselves, themselves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She hurt herself.</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Demonstrative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Demonstrative pronouns point to specific things.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this, that, these, those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This is my book.</w:t>
      </w:r>
      <w:r w:rsidRPr="0014376B">
        <w:rPr>
          <w:rFonts w:ascii="Times New Roman" w:hAnsi="Times New Roman" w:cs="Times New Roman"/>
          <w:color w:val="000000" w:themeColor="text1"/>
        </w:rPr>
        <w:br/>
        <w:t>Those are beautiful flowers.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Interrogative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Interrogative pronouns are used to ask questions.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who, whom, whose, which, what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Who is your teacher?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Relative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Relative pronouns connect a clause to a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who, whom, whose, which, that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The boy who is playing is my brother.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Indefinite Pronouns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Indefinite pronouns refer to people or things in a general way.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someone, anyone, everyone, something, nothing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Everyone is happy.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Pronouns replace nouns to avoid repetition.</w:t>
      </w:r>
      <w:r w:rsidRPr="0014376B">
        <w:rPr>
          <w:rFonts w:ascii="Times New Roman" w:hAnsi="Times New Roman" w:cs="Times New Roman"/>
          <w:color w:val="000000" w:themeColor="text1"/>
        </w:rPr>
        <w:br/>
        <w:t>• Reflexive pronouns end with 'self' or 'selves'.</w:t>
      </w:r>
      <w:r w:rsidRPr="0014376B">
        <w:rPr>
          <w:rFonts w:ascii="Times New Roman" w:hAnsi="Times New Roman" w:cs="Times New Roman"/>
          <w:color w:val="000000" w:themeColor="text1"/>
        </w:rPr>
        <w:br/>
        <w:t>• Demonstrative pronouns point to specific things.</w:t>
      </w:r>
      <w:r w:rsidRPr="0014376B">
        <w:rPr>
          <w:rFonts w:ascii="Times New Roman" w:hAnsi="Times New Roman" w:cs="Times New Roman"/>
          <w:color w:val="000000" w:themeColor="text1"/>
        </w:rPr>
        <w:br/>
        <w:t>• Interrogative pronouns are used in questions.</w:t>
      </w:r>
      <w:r w:rsidRPr="0014376B">
        <w:rPr>
          <w:rFonts w:ascii="Times New Roman" w:hAnsi="Times New Roman" w:cs="Times New Roman"/>
          <w:color w:val="000000" w:themeColor="text1"/>
        </w:rPr>
        <w:br/>
        <w:t>• Relative pronouns connect clauses.</w:t>
      </w:r>
    </w:p>
    <w:p w:rsidR="00F41E76" w:rsidRPr="0014376B" w:rsidRDefault="00F41E76">
      <w:pPr>
        <w:pBdr>
          <w:bottom w:val="single" w:sz="4" w:space="0" w:color="auto"/>
        </w:pBdr>
        <w:spacing w:after="20" w:line="240" w:lineRule="auto"/>
        <w:rPr>
          <w:rFonts w:ascii="Times New Roman" w:hAnsi="Times New Roman" w:cs="Times New Roman"/>
          <w:color w:val="000000" w:themeColor="text1"/>
          <w:lang w:val="en-IN"/>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12" w:name="_Toc21037"/>
      <w:r w:rsidRPr="0014376B">
        <w:rPr>
          <w:rFonts w:ascii="Times New Roman" w:hAnsi="Times New Roman" w:cs="Times New Roman"/>
          <w:color w:val="000000" w:themeColor="text1"/>
          <w:sz w:val="22"/>
          <w:szCs w:val="22"/>
          <w:lang w:val="en-IN"/>
        </w:rPr>
        <w:lastRenderedPageBreak/>
        <w:t xml:space="preserve">CHAPTER </w:t>
      </w:r>
      <w:proofErr w:type="gramStart"/>
      <w:r w:rsidRPr="0014376B">
        <w:rPr>
          <w:rFonts w:ascii="Times New Roman" w:hAnsi="Times New Roman" w:cs="Times New Roman"/>
          <w:color w:val="000000" w:themeColor="text1"/>
          <w:sz w:val="22"/>
          <w:szCs w:val="22"/>
          <w:lang w:val="en-IN"/>
        </w:rPr>
        <w:t>11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ADJECTIVE</w:t>
      </w:r>
      <w:bookmarkEnd w:id="12"/>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Adjective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An adjective is a word that describes or modifies a noun or pronoun. It gives more information about quality, quantity, number, or possession.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is a beautiful girl.</w:t>
      </w:r>
      <w:r w:rsidRPr="0014376B">
        <w:rPr>
          <w:rFonts w:ascii="Times New Roman" w:hAnsi="Times New Roman" w:cs="Times New Roman"/>
          <w:color w:val="000000" w:themeColor="text1"/>
        </w:rPr>
        <w:br/>
        <w:t>• I have three books.</w:t>
      </w:r>
      <w:r w:rsidRPr="0014376B">
        <w:rPr>
          <w:rFonts w:ascii="Times New Roman" w:hAnsi="Times New Roman" w:cs="Times New Roman"/>
          <w:color w:val="000000" w:themeColor="text1"/>
        </w:rPr>
        <w:br/>
        <w:t>• This is my house.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Adjectives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Adjectives are classified into several types: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Adjective of Quality</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Adjective of Quantity</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Adjective of Number</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Demonstrative Adjective</w:t>
      </w:r>
      <w:r w:rsidRPr="0014376B">
        <w:rPr>
          <w:rFonts w:ascii="Times New Roman" w:hAnsi="Times New Roman" w:cs="Times New Roman"/>
          <w:color w:val="000000" w:themeColor="text1"/>
        </w:rPr>
        <w:br/>
        <w:t>5.</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Possessive Adjective</w:t>
      </w:r>
      <w:r w:rsidRPr="0014376B">
        <w:rPr>
          <w:rFonts w:ascii="Times New Roman" w:hAnsi="Times New Roman" w:cs="Times New Roman"/>
          <w:color w:val="000000" w:themeColor="text1"/>
        </w:rPr>
        <w:br/>
        <w:t>6.</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Interrogative Adjective</w:t>
      </w:r>
      <w:r w:rsidRPr="0014376B">
        <w:rPr>
          <w:rFonts w:ascii="Times New Roman" w:hAnsi="Times New Roman" w:cs="Times New Roman"/>
          <w:color w:val="000000" w:themeColor="text1"/>
        </w:rPr>
        <w:br/>
        <w:t>7.</w:t>
      </w:r>
      <w:proofErr w:type="gramEnd"/>
      <w:r w:rsidRPr="0014376B">
        <w:rPr>
          <w:rFonts w:ascii="Times New Roman" w:hAnsi="Times New Roman" w:cs="Times New Roman"/>
          <w:color w:val="000000" w:themeColor="text1"/>
        </w:rPr>
        <w:t xml:space="preserve"> Distributive Adjective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Adjective of Quality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Adjectives of quality describe the nature or quality of a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 beautiful flower</w:t>
      </w:r>
      <w:r w:rsidRPr="0014376B">
        <w:rPr>
          <w:rFonts w:ascii="Times New Roman" w:hAnsi="Times New Roman" w:cs="Times New Roman"/>
          <w:color w:val="000000" w:themeColor="text1"/>
        </w:rPr>
        <w:br/>
        <w:t>• a brave soldier</w:t>
      </w:r>
      <w:r w:rsidRPr="0014376B">
        <w:rPr>
          <w:rFonts w:ascii="Times New Roman" w:hAnsi="Times New Roman" w:cs="Times New Roman"/>
          <w:color w:val="000000" w:themeColor="text1"/>
        </w:rPr>
        <w:br/>
        <w:t>• a happy child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Adjective of Quantity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adjectives show how much of something is meant.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some water</w:t>
      </w:r>
      <w:r w:rsidRPr="0014376B">
        <w:rPr>
          <w:rFonts w:ascii="Times New Roman" w:hAnsi="Times New Roman" w:cs="Times New Roman"/>
          <w:color w:val="000000" w:themeColor="text1"/>
        </w:rPr>
        <w:br/>
        <w:t>• much money</w:t>
      </w:r>
      <w:r w:rsidRPr="0014376B">
        <w:rPr>
          <w:rFonts w:ascii="Times New Roman" w:hAnsi="Times New Roman" w:cs="Times New Roman"/>
          <w:color w:val="000000" w:themeColor="text1"/>
        </w:rPr>
        <w:br/>
        <w:t>• little time</w:t>
      </w:r>
      <w:r w:rsidRPr="0014376B">
        <w:rPr>
          <w:rFonts w:ascii="Times New Roman" w:hAnsi="Times New Roman" w:cs="Times New Roman"/>
          <w:color w:val="000000" w:themeColor="text1"/>
        </w:rPr>
        <w:br/>
        <w:t>• enough food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Adjective of Number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adjectives show how many persons or things are meant.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two boys</w:t>
      </w:r>
      <w:r w:rsidRPr="0014376B">
        <w:rPr>
          <w:rFonts w:ascii="Times New Roman" w:hAnsi="Times New Roman" w:cs="Times New Roman"/>
          <w:color w:val="000000" w:themeColor="text1"/>
        </w:rPr>
        <w:br/>
        <w:t>• several students</w:t>
      </w:r>
      <w:r w:rsidRPr="0014376B">
        <w:rPr>
          <w:rFonts w:ascii="Times New Roman" w:hAnsi="Times New Roman" w:cs="Times New Roman"/>
          <w:color w:val="000000" w:themeColor="text1"/>
        </w:rPr>
        <w:br/>
        <w:t>• first prize</w:t>
      </w:r>
      <w:r w:rsidRPr="0014376B">
        <w:rPr>
          <w:rFonts w:ascii="Times New Roman" w:hAnsi="Times New Roman" w:cs="Times New Roman"/>
          <w:color w:val="000000" w:themeColor="text1"/>
        </w:rPr>
        <w:br/>
        <w:t>• many books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Demonstrative Adjective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Demonstrative adjectives point out specific persons or things.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this book</w:t>
      </w:r>
      <w:r w:rsidRPr="0014376B">
        <w:rPr>
          <w:rFonts w:ascii="Times New Roman" w:hAnsi="Times New Roman" w:cs="Times New Roman"/>
          <w:color w:val="000000" w:themeColor="text1"/>
        </w:rPr>
        <w:br/>
        <w:t>• that house</w:t>
      </w:r>
      <w:r w:rsidRPr="0014376B">
        <w:rPr>
          <w:rFonts w:ascii="Times New Roman" w:hAnsi="Times New Roman" w:cs="Times New Roman"/>
          <w:color w:val="000000" w:themeColor="text1"/>
        </w:rPr>
        <w:br/>
        <w:t>• these flowers</w:t>
      </w:r>
      <w:r w:rsidRPr="0014376B">
        <w:rPr>
          <w:rFonts w:ascii="Times New Roman" w:hAnsi="Times New Roman" w:cs="Times New Roman"/>
          <w:color w:val="000000" w:themeColor="text1"/>
        </w:rPr>
        <w:br/>
        <w:t>• those students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7. Possessive Adjective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Possessive adjectives show possession or ownership.</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my book</w:t>
      </w:r>
      <w:r w:rsidRPr="0014376B">
        <w:rPr>
          <w:rFonts w:ascii="Times New Roman" w:hAnsi="Times New Roman" w:cs="Times New Roman"/>
          <w:color w:val="000000" w:themeColor="text1"/>
        </w:rPr>
        <w:br/>
        <w:t>• your pen</w:t>
      </w:r>
      <w:r w:rsidRPr="0014376B">
        <w:rPr>
          <w:rFonts w:ascii="Times New Roman" w:hAnsi="Times New Roman" w:cs="Times New Roman"/>
          <w:color w:val="000000" w:themeColor="text1"/>
        </w:rPr>
        <w:br/>
        <w:t>• his car</w:t>
      </w:r>
      <w:r w:rsidRPr="0014376B">
        <w:rPr>
          <w:rFonts w:ascii="Times New Roman" w:hAnsi="Times New Roman" w:cs="Times New Roman"/>
          <w:color w:val="000000" w:themeColor="text1"/>
        </w:rPr>
        <w:br/>
        <w:t>• their house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Interrogative Adjective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Interrogative adjectives are used with nouns to ask questions.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which book do you want?</w:t>
      </w:r>
      <w:r w:rsidRPr="0014376B">
        <w:rPr>
          <w:rFonts w:ascii="Times New Roman" w:hAnsi="Times New Roman" w:cs="Times New Roman"/>
          <w:color w:val="000000" w:themeColor="text1"/>
        </w:rPr>
        <w:br/>
        <w:t xml:space="preserve">• </w:t>
      </w:r>
      <w:proofErr w:type="gramStart"/>
      <w:r w:rsidRPr="0014376B">
        <w:rPr>
          <w:rFonts w:ascii="Times New Roman" w:hAnsi="Times New Roman" w:cs="Times New Roman"/>
          <w:color w:val="000000" w:themeColor="text1"/>
        </w:rPr>
        <w:t>what</w:t>
      </w:r>
      <w:proofErr w:type="gramEnd"/>
      <w:r w:rsidRPr="0014376B">
        <w:rPr>
          <w:rFonts w:ascii="Times New Roman" w:hAnsi="Times New Roman" w:cs="Times New Roman"/>
          <w:color w:val="000000" w:themeColor="text1"/>
        </w:rPr>
        <w:t xml:space="preserve"> subject do you like?</w:t>
      </w:r>
      <w:r w:rsidRPr="0014376B">
        <w:rPr>
          <w:rFonts w:ascii="Times New Roman" w:hAnsi="Times New Roman" w:cs="Times New Roman"/>
          <w:color w:val="000000" w:themeColor="text1"/>
        </w:rPr>
        <w:br/>
        <w:t xml:space="preserve">• </w:t>
      </w:r>
      <w:proofErr w:type="gramStart"/>
      <w:r w:rsidRPr="0014376B">
        <w:rPr>
          <w:rFonts w:ascii="Times New Roman" w:hAnsi="Times New Roman" w:cs="Times New Roman"/>
          <w:color w:val="000000" w:themeColor="text1"/>
        </w:rPr>
        <w:t>whose</w:t>
      </w:r>
      <w:proofErr w:type="gramEnd"/>
      <w:r w:rsidRPr="0014376B">
        <w:rPr>
          <w:rFonts w:ascii="Times New Roman" w:hAnsi="Times New Roman" w:cs="Times New Roman"/>
          <w:color w:val="000000" w:themeColor="text1"/>
        </w:rPr>
        <w:t xml:space="preserve"> bag is this?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Distributive Adjective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Distributive adjectives refer to each one of a group individually.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each student</w:t>
      </w:r>
      <w:r w:rsidRPr="0014376B">
        <w:rPr>
          <w:rFonts w:ascii="Times New Roman" w:hAnsi="Times New Roman" w:cs="Times New Roman"/>
          <w:color w:val="000000" w:themeColor="text1"/>
        </w:rPr>
        <w:br/>
        <w:t>• every boy</w:t>
      </w:r>
      <w:r w:rsidRPr="0014376B">
        <w:rPr>
          <w:rFonts w:ascii="Times New Roman" w:hAnsi="Times New Roman" w:cs="Times New Roman"/>
          <w:color w:val="000000" w:themeColor="text1"/>
        </w:rPr>
        <w:br/>
        <w:t>• either side</w:t>
      </w:r>
      <w:r w:rsidRPr="0014376B">
        <w:rPr>
          <w:rFonts w:ascii="Times New Roman" w:hAnsi="Times New Roman" w:cs="Times New Roman"/>
          <w:color w:val="000000" w:themeColor="text1"/>
        </w:rPr>
        <w:br/>
        <w:t>• neither answer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Degrees of Comparison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Adjectives have three degrees of comparison: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Positive Degree – tall</w:t>
      </w:r>
      <w:r w:rsidRPr="0014376B">
        <w:rPr>
          <w:rFonts w:ascii="Times New Roman" w:hAnsi="Times New Roman" w:cs="Times New Roman"/>
          <w:color w:val="000000" w:themeColor="text1"/>
        </w:rPr>
        <w:br/>
        <w:t>2. Comparative Degree – taller</w:t>
      </w:r>
      <w:r w:rsidRPr="0014376B">
        <w:rPr>
          <w:rFonts w:ascii="Times New Roman" w:hAnsi="Times New Roman" w:cs="Times New Roman"/>
          <w:color w:val="000000" w:themeColor="text1"/>
        </w:rPr>
        <w:br/>
        <w:t>3. Superlative Degree – tallest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Ram is tall.</w:t>
      </w:r>
      <w:r w:rsidRPr="0014376B">
        <w:rPr>
          <w:rFonts w:ascii="Times New Roman" w:hAnsi="Times New Roman" w:cs="Times New Roman"/>
          <w:color w:val="000000" w:themeColor="text1"/>
        </w:rPr>
        <w:br/>
      </w:r>
      <w:proofErr w:type="spellStart"/>
      <w:r w:rsidRPr="0014376B">
        <w:rPr>
          <w:rFonts w:ascii="Times New Roman" w:hAnsi="Times New Roman" w:cs="Times New Roman"/>
          <w:color w:val="000000" w:themeColor="text1"/>
        </w:rPr>
        <w:t>Shyam</w:t>
      </w:r>
      <w:proofErr w:type="spellEnd"/>
      <w:r w:rsidRPr="0014376B">
        <w:rPr>
          <w:rFonts w:ascii="Times New Roman" w:hAnsi="Times New Roman" w:cs="Times New Roman"/>
          <w:color w:val="000000" w:themeColor="text1"/>
        </w:rPr>
        <w:t xml:space="preserve"> is taller than Ram.</w:t>
      </w:r>
      <w:r w:rsidRPr="0014376B">
        <w:rPr>
          <w:rFonts w:ascii="Times New Roman" w:hAnsi="Times New Roman" w:cs="Times New Roman"/>
          <w:color w:val="000000" w:themeColor="text1"/>
        </w:rPr>
        <w:br/>
        <w:t>Mohan is the tallest boy in the class.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11. Formation of Comparative and Superlative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Most adjectives form comparative and superlative by adding -</w:t>
      </w:r>
      <w:proofErr w:type="spellStart"/>
      <w:r w:rsidRPr="0014376B">
        <w:rPr>
          <w:rFonts w:ascii="Times New Roman" w:hAnsi="Times New Roman" w:cs="Times New Roman"/>
          <w:color w:val="000000" w:themeColor="text1"/>
        </w:rPr>
        <w:t>er</w:t>
      </w:r>
      <w:proofErr w:type="spellEnd"/>
      <w:r w:rsidRPr="0014376B">
        <w:rPr>
          <w:rFonts w:ascii="Times New Roman" w:hAnsi="Times New Roman" w:cs="Times New Roman"/>
          <w:color w:val="000000" w:themeColor="text1"/>
        </w:rPr>
        <w:t xml:space="preserve"> and -</w:t>
      </w:r>
      <w:proofErr w:type="gramStart"/>
      <w:r w:rsidRPr="0014376B">
        <w:rPr>
          <w:rFonts w:ascii="Times New Roman" w:hAnsi="Times New Roman" w:cs="Times New Roman"/>
          <w:color w:val="000000" w:themeColor="text1"/>
        </w:rPr>
        <w:t>est</w:t>
      </w:r>
      <w:proofErr w:type="gramEnd"/>
      <w:r w:rsidRPr="0014376B">
        <w:rPr>
          <w:rFonts w:ascii="Times New Roman" w:hAnsi="Times New Roman" w:cs="Times New Roman"/>
          <w:color w:val="000000" w:themeColor="text1"/>
        </w:rPr>
        <w: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small – smaller – smallest</w:t>
      </w:r>
      <w:r w:rsidRPr="0014376B">
        <w:rPr>
          <w:rFonts w:ascii="Times New Roman" w:hAnsi="Times New Roman" w:cs="Times New Roman"/>
          <w:color w:val="000000" w:themeColor="text1"/>
        </w:rPr>
        <w:br/>
        <w:t>tall – taller – tallest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Some adjectives use 'more' and 'most'.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beautiful – more beautiful – most beautiful</w:t>
      </w:r>
      <w:r w:rsidRPr="0014376B">
        <w:rPr>
          <w:rFonts w:ascii="Times New Roman" w:hAnsi="Times New Roman" w:cs="Times New Roman"/>
          <w:color w:val="000000" w:themeColor="text1"/>
        </w:rPr>
        <w:br/>
        <w:t>important – more important – most important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12.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Adjectives describe nouns or pronouns.</w:t>
      </w:r>
      <w:r w:rsidRPr="0014376B">
        <w:rPr>
          <w:rFonts w:ascii="Times New Roman" w:hAnsi="Times New Roman" w:cs="Times New Roman"/>
          <w:color w:val="000000" w:themeColor="text1"/>
        </w:rPr>
        <w:br/>
        <w:t>• Demonstrative adjectives point to specific nouns.</w:t>
      </w:r>
      <w:r w:rsidRPr="0014376B">
        <w:rPr>
          <w:rFonts w:ascii="Times New Roman" w:hAnsi="Times New Roman" w:cs="Times New Roman"/>
          <w:color w:val="000000" w:themeColor="text1"/>
        </w:rPr>
        <w:br/>
        <w:t>• Possessive adjectives show ownership.</w:t>
      </w:r>
      <w:r w:rsidRPr="0014376B">
        <w:rPr>
          <w:rFonts w:ascii="Times New Roman" w:hAnsi="Times New Roman" w:cs="Times New Roman"/>
          <w:color w:val="000000" w:themeColor="text1"/>
        </w:rPr>
        <w:br/>
        <w:t>• Comparative degree compares two things.</w:t>
      </w:r>
      <w:r w:rsidRPr="0014376B">
        <w:rPr>
          <w:rFonts w:ascii="Times New Roman" w:hAnsi="Times New Roman" w:cs="Times New Roman"/>
          <w:color w:val="000000" w:themeColor="text1"/>
        </w:rPr>
        <w:br/>
        <w:t>• Superlative degree compares more than two things.</w:t>
      </w: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F41E76">
      <w:pPr>
        <w:spacing w:after="20" w:line="240" w:lineRule="auto"/>
        <w:rPr>
          <w:rFonts w:ascii="Times New Roman" w:hAnsi="Times New Roman" w:cs="Times New Roman"/>
          <w:color w:val="000000" w:themeColor="text1"/>
          <w:lang w:val="en-IN"/>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13" w:name="_Toc19893"/>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12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CONJUNCTION</w:t>
      </w:r>
      <w:bookmarkEnd w:id="13"/>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Conjunction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conjunction is a word used to join words, phrases, or clauses together. It helps connect ideas in a sentence.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 Ram and </w:t>
      </w:r>
      <w:proofErr w:type="spellStart"/>
      <w:r w:rsidRPr="0014376B">
        <w:rPr>
          <w:rFonts w:ascii="Times New Roman" w:hAnsi="Times New Roman" w:cs="Times New Roman"/>
          <w:color w:val="000000" w:themeColor="text1"/>
        </w:rPr>
        <w:t>Shyam</w:t>
      </w:r>
      <w:proofErr w:type="spellEnd"/>
      <w:r w:rsidRPr="0014376B">
        <w:rPr>
          <w:rFonts w:ascii="Times New Roman" w:hAnsi="Times New Roman" w:cs="Times New Roman"/>
          <w:color w:val="000000" w:themeColor="text1"/>
        </w:rPr>
        <w:t xml:space="preserve"> are friends.</w:t>
      </w:r>
      <w:r w:rsidRPr="0014376B">
        <w:rPr>
          <w:rFonts w:ascii="Times New Roman" w:hAnsi="Times New Roman" w:cs="Times New Roman"/>
          <w:color w:val="000000" w:themeColor="text1"/>
        </w:rPr>
        <w:br/>
        <w:t>• She is poor but honest.</w:t>
      </w:r>
      <w:r w:rsidRPr="0014376B">
        <w:rPr>
          <w:rFonts w:ascii="Times New Roman" w:hAnsi="Times New Roman" w:cs="Times New Roman"/>
          <w:color w:val="000000" w:themeColor="text1"/>
        </w:rPr>
        <w:br/>
        <w:t>• I will come if you call me.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Conjunctions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Conjunctions are mainly classified into three types: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Coordinating Conjunctions</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Subordinating Conjunctions</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Correlative Conjunctions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Coordinating Conjunctions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Coordinating conjunctions join words, phrases, or clauses of equal importance.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most common coordinating conjunctions are remembered by the word FANBOYS: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 – For</w:t>
      </w:r>
      <w:r w:rsidRPr="0014376B">
        <w:rPr>
          <w:rFonts w:ascii="Times New Roman" w:hAnsi="Times New Roman" w:cs="Times New Roman"/>
          <w:color w:val="000000" w:themeColor="text1"/>
        </w:rPr>
        <w:br/>
        <w:t>A – And</w:t>
      </w:r>
      <w:r w:rsidRPr="0014376B">
        <w:rPr>
          <w:rFonts w:ascii="Times New Roman" w:hAnsi="Times New Roman" w:cs="Times New Roman"/>
          <w:color w:val="000000" w:themeColor="text1"/>
        </w:rPr>
        <w:br/>
        <w:t>N – Nor</w:t>
      </w:r>
      <w:r w:rsidRPr="0014376B">
        <w:rPr>
          <w:rFonts w:ascii="Times New Roman" w:hAnsi="Times New Roman" w:cs="Times New Roman"/>
          <w:color w:val="000000" w:themeColor="text1"/>
        </w:rPr>
        <w:br/>
        <w:t>B – But</w:t>
      </w:r>
      <w:r w:rsidRPr="0014376B">
        <w:rPr>
          <w:rFonts w:ascii="Times New Roman" w:hAnsi="Times New Roman" w:cs="Times New Roman"/>
          <w:color w:val="000000" w:themeColor="text1"/>
        </w:rPr>
        <w:br/>
        <w:t>O – Or</w:t>
      </w:r>
      <w:r w:rsidRPr="0014376B">
        <w:rPr>
          <w:rFonts w:ascii="Times New Roman" w:hAnsi="Times New Roman" w:cs="Times New Roman"/>
          <w:color w:val="000000" w:themeColor="text1"/>
        </w:rPr>
        <w:br/>
        <w:t>Y – Yet</w:t>
      </w:r>
      <w:r w:rsidRPr="0014376B">
        <w:rPr>
          <w:rFonts w:ascii="Times New Roman" w:hAnsi="Times New Roman" w:cs="Times New Roman"/>
          <w:color w:val="000000" w:themeColor="text1"/>
        </w:rPr>
        <w:br/>
        <w:t>S – So</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is tired but happy.</w:t>
      </w:r>
      <w:r w:rsidRPr="0014376B">
        <w:rPr>
          <w:rFonts w:ascii="Times New Roman" w:hAnsi="Times New Roman" w:cs="Times New Roman"/>
          <w:color w:val="000000" w:themeColor="text1"/>
        </w:rPr>
        <w:br/>
        <w:t>• I like tea and coffee.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Subordinating Conjunctions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Subordinating conjunctions join a dependent clause to an independent clause.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 of subordinating conjunctions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because, although, if, when, while, since, unless, before, after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I stayed at home because it was raining.</w:t>
      </w:r>
      <w:r w:rsidRPr="0014376B">
        <w:rPr>
          <w:rFonts w:ascii="Times New Roman" w:hAnsi="Times New Roman" w:cs="Times New Roman"/>
          <w:color w:val="000000" w:themeColor="text1"/>
        </w:rPr>
        <w:br/>
        <w:t>• If you work hard, you will succeed.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Correlative Conjunctions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Correlative conjunctions work in pairs to join words or clauses.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either…or</w:t>
      </w:r>
      <w:r w:rsidRPr="0014376B">
        <w:rPr>
          <w:rFonts w:ascii="Times New Roman" w:hAnsi="Times New Roman" w:cs="Times New Roman"/>
          <w:color w:val="000000" w:themeColor="text1"/>
        </w:rPr>
        <w:br/>
        <w:t>• neither…nor</w:t>
      </w:r>
      <w:r w:rsidRPr="0014376B">
        <w:rPr>
          <w:rFonts w:ascii="Times New Roman" w:hAnsi="Times New Roman" w:cs="Times New Roman"/>
          <w:color w:val="000000" w:themeColor="text1"/>
        </w:rPr>
        <w:br/>
        <w:t>• both…and</w:t>
      </w:r>
      <w:r w:rsidRPr="0014376B">
        <w:rPr>
          <w:rFonts w:ascii="Times New Roman" w:hAnsi="Times New Roman" w:cs="Times New Roman"/>
          <w:color w:val="000000" w:themeColor="text1"/>
        </w:rPr>
        <w:br/>
        <w:t>• not only…but also</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 in sentences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xml:space="preserve">• Either Ram or </w:t>
      </w:r>
      <w:proofErr w:type="spellStart"/>
      <w:r w:rsidRPr="0014376B">
        <w:rPr>
          <w:rFonts w:ascii="Times New Roman" w:hAnsi="Times New Roman" w:cs="Times New Roman"/>
          <w:color w:val="000000" w:themeColor="text1"/>
        </w:rPr>
        <w:t>Shyam</w:t>
      </w:r>
      <w:proofErr w:type="spellEnd"/>
      <w:r w:rsidRPr="0014376B">
        <w:rPr>
          <w:rFonts w:ascii="Times New Roman" w:hAnsi="Times New Roman" w:cs="Times New Roman"/>
          <w:color w:val="000000" w:themeColor="text1"/>
        </w:rPr>
        <w:t xml:space="preserve"> will come.</w:t>
      </w:r>
      <w:r w:rsidRPr="0014376B">
        <w:rPr>
          <w:rFonts w:ascii="Times New Roman" w:hAnsi="Times New Roman" w:cs="Times New Roman"/>
          <w:color w:val="000000" w:themeColor="text1"/>
        </w:rPr>
        <w:br/>
        <w:t>• She is both intelligent and hardworking.</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6. Important Conjunction Pairs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Common correlative pairs include: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either…</w:t>
      </w:r>
      <w:proofErr w:type="gramEnd"/>
      <w:r w:rsidRPr="0014376B">
        <w:rPr>
          <w:rFonts w:ascii="Times New Roman" w:hAnsi="Times New Roman" w:cs="Times New Roman"/>
          <w:color w:val="000000" w:themeColor="text1"/>
        </w:rPr>
        <w:t>or</w:t>
      </w:r>
      <w:r w:rsidRPr="0014376B">
        <w:rPr>
          <w:rFonts w:ascii="Times New Roman" w:hAnsi="Times New Roman" w:cs="Times New Roman"/>
          <w:color w:val="000000" w:themeColor="text1"/>
        </w:rPr>
        <w:br/>
        <w:t>• neither…nor</w:t>
      </w:r>
      <w:r w:rsidRPr="0014376B">
        <w:rPr>
          <w:rFonts w:ascii="Times New Roman" w:hAnsi="Times New Roman" w:cs="Times New Roman"/>
          <w:color w:val="000000" w:themeColor="text1"/>
        </w:rPr>
        <w:br/>
        <w:t>• both…and</w:t>
      </w:r>
      <w:r w:rsidRPr="0014376B">
        <w:rPr>
          <w:rFonts w:ascii="Times New Roman" w:hAnsi="Times New Roman" w:cs="Times New Roman"/>
          <w:color w:val="000000" w:themeColor="text1"/>
        </w:rPr>
        <w:br/>
        <w:t>• not only…but also</w:t>
      </w:r>
      <w:r w:rsidRPr="0014376B">
        <w:rPr>
          <w:rFonts w:ascii="Times New Roman" w:hAnsi="Times New Roman" w:cs="Times New Roman"/>
          <w:color w:val="000000" w:themeColor="text1"/>
        </w:rPr>
        <w:br/>
        <w:t>• whether…or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Not only did he study hard but also passed the exam.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Uses of Some Important Conjunctions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Because – shows cause</w:t>
      </w:r>
      <w:r w:rsidRPr="0014376B">
        <w:rPr>
          <w:rFonts w:ascii="Times New Roman" w:hAnsi="Times New Roman" w:cs="Times New Roman"/>
          <w:color w:val="000000" w:themeColor="text1"/>
        </w:rPr>
        <w:br/>
        <w:t>Example: I stayed home because I was sick.</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Although – shows contrast</w:t>
      </w:r>
      <w:r w:rsidRPr="0014376B">
        <w:rPr>
          <w:rFonts w:ascii="Times New Roman" w:hAnsi="Times New Roman" w:cs="Times New Roman"/>
          <w:color w:val="000000" w:themeColor="text1"/>
        </w:rPr>
        <w:br/>
        <w:t>Example: Although he was tired, he continued working.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If – shows condition</w:t>
      </w:r>
      <w:r w:rsidRPr="0014376B">
        <w:rPr>
          <w:rFonts w:ascii="Times New Roman" w:hAnsi="Times New Roman" w:cs="Times New Roman"/>
          <w:color w:val="000000" w:themeColor="text1"/>
        </w:rPr>
        <w:br/>
        <w:t>Example: If you study hard, you will pass.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So – shows result</w:t>
      </w:r>
      <w:r w:rsidRPr="0014376B">
        <w:rPr>
          <w:rFonts w:ascii="Times New Roman" w:hAnsi="Times New Roman" w:cs="Times New Roman"/>
          <w:color w:val="000000" w:themeColor="text1"/>
        </w:rPr>
        <w:br/>
        <w:t>Example: It was raining, so we stayed indoors.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Conjunctions connect words, phrases, or clauses.</w:t>
      </w:r>
      <w:r w:rsidRPr="0014376B">
        <w:rPr>
          <w:rFonts w:ascii="Times New Roman" w:hAnsi="Times New Roman" w:cs="Times New Roman"/>
          <w:color w:val="000000" w:themeColor="text1"/>
        </w:rPr>
        <w:br/>
        <w:t>• FANBOYS represents coordinating conjunctions.</w:t>
      </w:r>
      <w:r w:rsidRPr="0014376B">
        <w:rPr>
          <w:rFonts w:ascii="Times New Roman" w:hAnsi="Times New Roman" w:cs="Times New Roman"/>
          <w:color w:val="000000" w:themeColor="text1"/>
        </w:rPr>
        <w:br/>
        <w:t>• Correlative conjunctions always appear in pairs.</w:t>
      </w:r>
      <w:r w:rsidRPr="0014376B">
        <w:rPr>
          <w:rFonts w:ascii="Times New Roman" w:hAnsi="Times New Roman" w:cs="Times New Roman"/>
          <w:color w:val="000000" w:themeColor="text1"/>
        </w:rPr>
        <w:br/>
        <w:t>• Subordinating conjunctions introduce dependent clauses.</w:t>
      </w:r>
      <w:r w:rsidRPr="0014376B">
        <w:rPr>
          <w:rFonts w:ascii="Times New Roman" w:hAnsi="Times New Roman" w:cs="Times New Roman"/>
          <w:color w:val="000000" w:themeColor="text1"/>
        </w:rPr>
        <w:br/>
        <w:t>• Proper conjunction usage improves sentence clarity.</w:t>
      </w:r>
    </w:p>
    <w:p w:rsidR="00F41E76" w:rsidRPr="0014376B" w:rsidRDefault="00F41E76">
      <w:pPr>
        <w:pBdr>
          <w:bottom w:val="single" w:sz="4" w:space="0" w:color="auto"/>
        </w:pBdr>
        <w:spacing w:after="20" w:line="240" w:lineRule="auto"/>
        <w:rPr>
          <w:rFonts w:ascii="Times New Roman" w:hAnsi="Times New Roman" w:cs="Times New Roman"/>
          <w:color w:val="000000" w:themeColor="text1"/>
          <w:lang w:val="en-IN"/>
        </w:rPr>
      </w:pPr>
    </w:p>
    <w:p w:rsidR="00F41E76" w:rsidRPr="0014376B" w:rsidRDefault="00F41E76">
      <w:pPr>
        <w:spacing w:after="20" w:line="240" w:lineRule="auto"/>
        <w:rPr>
          <w:rFonts w:ascii="Times New Roman" w:hAnsi="Times New Roman" w:cs="Times New Roman"/>
          <w:color w:val="000000" w:themeColor="text1"/>
          <w:lang w:val="en-IN"/>
        </w:rPr>
      </w:pPr>
    </w:p>
    <w:p w:rsidR="00F41E76" w:rsidRPr="0014376B" w:rsidRDefault="00150FF5">
      <w:pPr>
        <w:pStyle w:val="Heading1"/>
        <w:spacing w:before="20" w:after="20" w:line="240" w:lineRule="auto"/>
        <w:jc w:val="center"/>
        <w:rPr>
          <w:rFonts w:ascii="Times New Roman" w:hAnsi="Times New Roman" w:cs="Times New Roman"/>
          <w:color w:val="000000" w:themeColor="text1"/>
          <w:sz w:val="22"/>
          <w:szCs w:val="22"/>
        </w:rPr>
      </w:pPr>
      <w:bookmarkStart w:id="14" w:name="_Toc1361"/>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13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ARTICLE</w:t>
      </w:r>
      <w:bookmarkEnd w:id="14"/>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Article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An article is a word placed before a noun to show whether the noun is specific or general. </w:t>
      </w:r>
      <w:proofErr w:type="gramStart"/>
      <w:r w:rsidRPr="0014376B">
        <w:rPr>
          <w:rFonts w:ascii="Times New Roman" w:hAnsi="Times New Roman" w:cs="Times New Roman"/>
          <w:color w:val="000000" w:themeColor="text1"/>
        </w:rPr>
        <w:t>The articles in English are 'a', 'an', and 'the'.</w:t>
      </w:r>
      <w:proofErr w:type="gramEnd"/>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Articles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There are two types of articles: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1. Indefinite Articles – a, </w:t>
      </w:r>
      <w:proofErr w:type="gramStart"/>
      <w:r w:rsidRPr="0014376B">
        <w:rPr>
          <w:rFonts w:ascii="Times New Roman" w:hAnsi="Times New Roman" w:cs="Times New Roman"/>
          <w:color w:val="000000" w:themeColor="text1"/>
        </w:rPr>
        <w:t>an</w:t>
      </w:r>
      <w:proofErr w:type="gramEnd"/>
      <w:r w:rsidRPr="0014376B">
        <w:rPr>
          <w:rFonts w:ascii="Times New Roman" w:hAnsi="Times New Roman" w:cs="Times New Roman"/>
          <w:color w:val="000000" w:themeColor="text1"/>
        </w:rPr>
        <w:br/>
        <w:t>2. Definite Article – the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Indefinite Articles (A / An)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articles 'a' and 'an' are called indefinite articles because they refer to a general or non-specific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I saw a dog.</w:t>
      </w:r>
      <w:r w:rsidRPr="0014376B">
        <w:rPr>
          <w:rFonts w:ascii="Times New Roman" w:hAnsi="Times New Roman" w:cs="Times New Roman"/>
          <w:color w:val="000000" w:themeColor="text1"/>
        </w:rPr>
        <w:br/>
        <w:t>• She bought a book.</w:t>
      </w:r>
      <w:r w:rsidRPr="0014376B">
        <w:rPr>
          <w:rFonts w:ascii="Times New Roman" w:hAnsi="Times New Roman" w:cs="Times New Roman"/>
          <w:color w:val="000000" w:themeColor="text1"/>
        </w:rPr>
        <w:br/>
        <w:t>• He ate an apple.</w:t>
      </w:r>
      <w:r w:rsidRPr="0014376B">
        <w:rPr>
          <w:rFonts w:ascii="Times New Roman" w:hAnsi="Times New Roman" w:cs="Times New Roman"/>
          <w:color w:val="000000" w:themeColor="text1"/>
        </w:rPr>
        <w:br/>
        <w:t>• She is an honest girl.</w:t>
      </w:r>
    </w:p>
    <w:p w:rsidR="00F41E76" w:rsidRPr="0014376B" w:rsidRDefault="00150FF5">
      <w:pPr>
        <w:pStyle w:val="Heading2"/>
        <w:spacing w:after="20" w:line="240" w:lineRule="auto"/>
        <w:rPr>
          <w:rFonts w:ascii="Times New Roman" w:hAnsi="Times New Roman" w:cs="Times New Roman"/>
          <w:color w:val="000000" w:themeColor="text1"/>
          <w:sz w:val="22"/>
          <w:szCs w:val="22"/>
        </w:rPr>
      </w:pPr>
      <w:bookmarkStart w:id="15" w:name="_Toc22934"/>
      <w:r w:rsidRPr="0014376B">
        <w:rPr>
          <w:rFonts w:ascii="Times New Roman" w:hAnsi="Times New Roman" w:cs="Times New Roman"/>
          <w:color w:val="000000" w:themeColor="text1"/>
          <w:sz w:val="22"/>
          <w:szCs w:val="22"/>
        </w:rPr>
        <w:t>4. Use of 'A'</w:t>
      </w:r>
      <w:bookmarkEnd w:id="15"/>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article 'a' is used before words that begin with a consonant sound.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 boy</w:t>
      </w:r>
      <w:r w:rsidRPr="0014376B">
        <w:rPr>
          <w:rFonts w:ascii="Times New Roman" w:hAnsi="Times New Roman" w:cs="Times New Roman"/>
          <w:color w:val="000000" w:themeColor="text1"/>
        </w:rPr>
        <w:br/>
        <w:t>• a teacher</w:t>
      </w:r>
      <w:r w:rsidRPr="0014376B">
        <w:rPr>
          <w:rFonts w:ascii="Times New Roman" w:hAnsi="Times New Roman" w:cs="Times New Roman"/>
          <w:color w:val="000000" w:themeColor="text1"/>
        </w:rPr>
        <w:br/>
        <w:t>• a university</w:t>
      </w:r>
      <w:r w:rsidRPr="0014376B">
        <w:rPr>
          <w:rFonts w:ascii="Times New Roman" w:hAnsi="Times New Roman" w:cs="Times New Roman"/>
          <w:color w:val="000000" w:themeColor="text1"/>
        </w:rPr>
        <w:br/>
        <w:t>• a European country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bookmarkStart w:id="16" w:name="_Toc15982"/>
      <w:r w:rsidRPr="0014376B">
        <w:rPr>
          <w:rFonts w:ascii="Times New Roman" w:hAnsi="Times New Roman" w:cs="Times New Roman"/>
          <w:color w:val="000000" w:themeColor="text1"/>
          <w:sz w:val="22"/>
          <w:szCs w:val="22"/>
        </w:rPr>
        <w:t>5. Use of 'An'</w:t>
      </w:r>
      <w:bookmarkEnd w:id="16"/>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article 'an' is used before words that begin with a vowel sound.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an apple</w:t>
      </w:r>
      <w:r w:rsidRPr="0014376B">
        <w:rPr>
          <w:rFonts w:ascii="Times New Roman" w:hAnsi="Times New Roman" w:cs="Times New Roman"/>
          <w:color w:val="000000" w:themeColor="text1"/>
        </w:rPr>
        <w:br/>
        <w:t>• an elephant</w:t>
      </w:r>
      <w:r w:rsidRPr="0014376B">
        <w:rPr>
          <w:rFonts w:ascii="Times New Roman" w:hAnsi="Times New Roman" w:cs="Times New Roman"/>
          <w:color w:val="000000" w:themeColor="text1"/>
        </w:rPr>
        <w:br/>
        <w:t>• an hour</w:t>
      </w:r>
      <w:r w:rsidRPr="0014376B">
        <w:rPr>
          <w:rFonts w:ascii="Times New Roman" w:hAnsi="Times New Roman" w:cs="Times New Roman"/>
          <w:color w:val="000000" w:themeColor="text1"/>
        </w:rPr>
        <w:br/>
        <w:t>• an honest man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Definite Article (The)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is called the definite article because it refers to a specific or particular noun.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sun rises in the east.</w:t>
      </w:r>
      <w:r w:rsidRPr="0014376B">
        <w:rPr>
          <w:rFonts w:ascii="Times New Roman" w:hAnsi="Times New Roman" w:cs="Times New Roman"/>
          <w:color w:val="000000" w:themeColor="text1"/>
        </w:rPr>
        <w:br/>
        <w:t>• The book on the table is mine.</w:t>
      </w:r>
      <w:r w:rsidRPr="0014376B">
        <w:rPr>
          <w:rFonts w:ascii="Times New Roman" w:hAnsi="Times New Roman" w:cs="Times New Roman"/>
          <w:color w:val="000000" w:themeColor="text1"/>
        </w:rPr>
        <w:br/>
        <w:t>• The Ganga is a holy river.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bookmarkStart w:id="17" w:name="_Toc12830"/>
      <w:r w:rsidRPr="0014376B">
        <w:rPr>
          <w:rFonts w:ascii="Times New Roman" w:hAnsi="Times New Roman" w:cs="Times New Roman"/>
          <w:color w:val="000000" w:themeColor="text1"/>
          <w:sz w:val="22"/>
          <w:szCs w:val="22"/>
        </w:rPr>
        <w:t>7. Use of 'The'</w:t>
      </w:r>
      <w:bookmarkEnd w:id="17"/>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is used in several situations: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Before unique objects – the sun, the moon</w:t>
      </w:r>
      <w:r w:rsidRPr="0014376B">
        <w:rPr>
          <w:rFonts w:ascii="Times New Roman" w:hAnsi="Times New Roman" w:cs="Times New Roman"/>
          <w:color w:val="000000" w:themeColor="text1"/>
        </w:rPr>
        <w:br/>
        <w:t xml:space="preserve">• </w:t>
      </w:r>
      <w:proofErr w:type="gramStart"/>
      <w:r w:rsidRPr="0014376B">
        <w:rPr>
          <w:rFonts w:ascii="Times New Roman" w:hAnsi="Times New Roman" w:cs="Times New Roman"/>
          <w:color w:val="000000" w:themeColor="text1"/>
        </w:rPr>
        <w:t>Before</w:t>
      </w:r>
      <w:proofErr w:type="gramEnd"/>
      <w:r w:rsidRPr="0014376B">
        <w:rPr>
          <w:rFonts w:ascii="Times New Roman" w:hAnsi="Times New Roman" w:cs="Times New Roman"/>
          <w:color w:val="000000" w:themeColor="text1"/>
        </w:rPr>
        <w:t xml:space="preserve"> rivers, seas, oceans – the Ganga, the Arabian Sea</w:t>
      </w:r>
      <w:r w:rsidRPr="0014376B">
        <w:rPr>
          <w:rFonts w:ascii="Times New Roman" w:hAnsi="Times New Roman" w:cs="Times New Roman"/>
          <w:color w:val="000000" w:themeColor="text1"/>
        </w:rPr>
        <w:br/>
        <w:t>• Before mountain ranges – the Himalayas</w:t>
      </w:r>
      <w:r w:rsidRPr="0014376B">
        <w:rPr>
          <w:rFonts w:ascii="Times New Roman" w:hAnsi="Times New Roman" w:cs="Times New Roman"/>
          <w:color w:val="000000" w:themeColor="text1"/>
        </w:rPr>
        <w:br/>
        <w:t>• Before superlatives – the tallest building</w:t>
      </w:r>
      <w:r w:rsidRPr="0014376B">
        <w:rPr>
          <w:rFonts w:ascii="Times New Roman" w:hAnsi="Times New Roman" w:cs="Times New Roman"/>
          <w:color w:val="000000" w:themeColor="text1"/>
        </w:rPr>
        <w:br/>
        <w:t>• Before musical instruments – the guitar</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Omission of Articles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Articles are not used in some situations: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 Before names of persons – Ram, </w:t>
      </w:r>
      <w:proofErr w:type="spellStart"/>
      <w:r w:rsidRPr="0014376B">
        <w:rPr>
          <w:rFonts w:ascii="Times New Roman" w:hAnsi="Times New Roman" w:cs="Times New Roman"/>
          <w:color w:val="000000" w:themeColor="text1"/>
        </w:rPr>
        <w:t>Sita</w:t>
      </w:r>
      <w:proofErr w:type="spellEnd"/>
      <w:r w:rsidRPr="0014376B">
        <w:rPr>
          <w:rFonts w:ascii="Times New Roman" w:hAnsi="Times New Roman" w:cs="Times New Roman"/>
          <w:color w:val="000000" w:themeColor="text1"/>
        </w:rPr>
        <w:br/>
        <w:t xml:space="preserve">• </w:t>
      </w:r>
      <w:proofErr w:type="gramStart"/>
      <w:r w:rsidRPr="0014376B">
        <w:rPr>
          <w:rFonts w:ascii="Times New Roman" w:hAnsi="Times New Roman" w:cs="Times New Roman"/>
          <w:color w:val="000000" w:themeColor="text1"/>
        </w:rPr>
        <w:t>Before</w:t>
      </w:r>
      <w:proofErr w:type="gramEnd"/>
      <w:r w:rsidRPr="0014376B">
        <w:rPr>
          <w:rFonts w:ascii="Times New Roman" w:hAnsi="Times New Roman" w:cs="Times New Roman"/>
          <w:color w:val="000000" w:themeColor="text1"/>
        </w:rPr>
        <w:t xml:space="preserve"> languages – English, Hindi</w:t>
      </w:r>
      <w:r w:rsidRPr="0014376B">
        <w:rPr>
          <w:rFonts w:ascii="Times New Roman" w:hAnsi="Times New Roman" w:cs="Times New Roman"/>
          <w:color w:val="000000" w:themeColor="text1"/>
        </w:rPr>
        <w:br/>
        <w:t>• Before meals – breakfast, lunch, dinner</w:t>
      </w:r>
      <w:r w:rsidRPr="0014376B">
        <w:rPr>
          <w:rFonts w:ascii="Times New Roman" w:hAnsi="Times New Roman" w:cs="Times New Roman"/>
          <w:color w:val="000000" w:themeColor="text1"/>
        </w:rPr>
        <w:br/>
        <w:t>• Before most countries – India, Japan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'A' is used before consonant sounds.</w:t>
      </w:r>
      <w:r w:rsidRPr="0014376B">
        <w:rPr>
          <w:rFonts w:ascii="Times New Roman" w:hAnsi="Times New Roman" w:cs="Times New Roman"/>
          <w:color w:val="000000" w:themeColor="text1"/>
        </w:rPr>
        <w:br/>
        <w:t>• 'An' is used before vowel sounds.</w:t>
      </w:r>
      <w:r w:rsidRPr="0014376B">
        <w:rPr>
          <w:rFonts w:ascii="Times New Roman" w:hAnsi="Times New Roman" w:cs="Times New Roman"/>
          <w:color w:val="000000" w:themeColor="text1"/>
        </w:rPr>
        <w:br/>
        <w:t>• 'The' refers to specific nouns.</w:t>
      </w:r>
      <w:r w:rsidRPr="0014376B">
        <w:rPr>
          <w:rFonts w:ascii="Times New Roman" w:hAnsi="Times New Roman" w:cs="Times New Roman"/>
          <w:color w:val="000000" w:themeColor="text1"/>
        </w:rPr>
        <w:br/>
        <w:t>• 'The' is used with superlatives and unique objects.</w:t>
      </w:r>
      <w:r w:rsidRPr="0014376B">
        <w:rPr>
          <w:rFonts w:ascii="Times New Roman" w:hAnsi="Times New Roman" w:cs="Times New Roman"/>
          <w:color w:val="000000" w:themeColor="text1"/>
        </w:rPr>
        <w:br/>
        <w:t>• Articles are sometimes omitted before proper nouns.</w:t>
      </w: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F41E76">
      <w:pPr>
        <w:spacing w:after="20" w:line="240" w:lineRule="auto"/>
        <w:rPr>
          <w:rFonts w:ascii="Times New Roman" w:hAnsi="Times New Roman" w:cs="Times New Roman"/>
          <w:color w:val="000000" w:themeColor="text1"/>
          <w:lang w:val="en-IN"/>
        </w:rPr>
      </w:pPr>
    </w:p>
    <w:p w:rsidR="00F41E76" w:rsidRPr="0014376B" w:rsidRDefault="00F41E76">
      <w:pPr>
        <w:spacing w:after="20" w:line="240" w:lineRule="auto"/>
        <w:rPr>
          <w:rFonts w:ascii="Times New Roman" w:hAnsi="Times New Roman" w:cs="Times New Roman"/>
          <w:color w:val="000000" w:themeColor="text1"/>
          <w:lang w:val="en-IN"/>
        </w:rPr>
      </w:pPr>
    </w:p>
    <w:p w:rsidR="00F41E76" w:rsidRPr="0014376B" w:rsidRDefault="00F41E76">
      <w:pPr>
        <w:spacing w:after="20" w:line="240" w:lineRule="auto"/>
        <w:rPr>
          <w:rFonts w:ascii="Times New Roman" w:hAnsi="Times New Roman" w:cs="Times New Roman"/>
          <w:color w:val="000000" w:themeColor="text1"/>
          <w:lang w:val="en-IN"/>
        </w:rPr>
      </w:pPr>
    </w:p>
    <w:p w:rsidR="00F41E76" w:rsidRPr="0014376B" w:rsidRDefault="00150FF5">
      <w:pPr>
        <w:pStyle w:val="Heading1"/>
        <w:spacing w:after="20" w:line="240" w:lineRule="auto"/>
        <w:jc w:val="center"/>
        <w:rPr>
          <w:rFonts w:ascii="Times New Roman" w:hAnsi="Times New Roman" w:cs="Times New Roman"/>
          <w:color w:val="000000" w:themeColor="text1"/>
          <w:sz w:val="22"/>
          <w:szCs w:val="22"/>
        </w:rPr>
      </w:pPr>
      <w:bookmarkStart w:id="18" w:name="_Toc23255"/>
      <w:r w:rsidRPr="0014376B">
        <w:rPr>
          <w:rFonts w:ascii="Times New Roman" w:hAnsi="Times New Roman" w:cs="Times New Roman"/>
          <w:color w:val="000000" w:themeColor="text1"/>
          <w:sz w:val="22"/>
          <w:szCs w:val="22"/>
          <w:lang w:val="en-IN"/>
        </w:rPr>
        <w:lastRenderedPageBreak/>
        <w:t xml:space="preserve">CHAPTER </w:t>
      </w:r>
      <w:proofErr w:type="gramStart"/>
      <w:r w:rsidRPr="0014376B">
        <w:rPr>
          <w:rFonts w:ascii="Times New Roman" w:hAnsi="Times New Roman" w:cs="Times New Roman"/>
          <w:color w:val="000000" w:themeColor="text1"/>
          <w:sz w:val="22"/>
          <w:szCs w:val="22"/>
          <w:lang w:val="en-IN"/>
        </w:rPr>
        <w:t>14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PREPOSITION</w:t>
      </w:r>
      <w:bookmarkEnd w:id="18"/>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Preposition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preposition is a word used before a noun or pronoun to show the relationship between that noun/pronoun and another word in the sentence.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book is on the table.</w:t>
      </w:r>
      <w:r w:rsidRPr="0014376B">
        <w:rPr>
          <w:rFonts w:ascii="Times New Roman" w:hAnsi="Times New Roman" w:cs="Times New Roman"/>
          <w:color w:val="000000" w:themeColor="text1"/>
        </w:rPr>
        <w:br/>
        <w:t>• She is sitting under the tree.</w:t>
      </w:r>
      <w:r w:rsidRPr="0014376B">
        <w:rPr>
          <w:rFonts w:ascii="Times New Roman" w:hAnsi="Times New Roman" w:cs="Times New Roman"/>
          <w:color w:val="000000" w:themeColor="text1"/>
        </w:rPr>
        <w:br/>
        <w:t>• He went to the market.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Common Prepositions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Some commonly used prepositions are:</w:t>
      </w:r>
    </w:p>
    <w:p w:rsidR="00F41E76" w:rsidRPr="0014376B" w:rsidRDefault="00150FF5">
      <w:pPr>
        <w:spacing w:after="20" w:line="240" w:lineRule="auto"/>
        <w:rPr>
          <w:rFonts w:ascii="Times New Roman" w:hAnsi="Times New Roman" w:cs="Times New Roman"/>
          <w:color w:val="000000" w:themeColor="text1"/>
        </w:rPr>
      </w:pPr>
      <w:proofErr w:type="gramStart"/>
      <w:r w:rsidRPr="0014376B">
        <w:rPr>
          <w:rFonts w:ascii="Times New Roman" w:hAnsi="Times New Roman" w:cs="Times New Roman"/>
          <w:color w:val="000000" w:themeColor="text1"/>
        </w:rPr>
        <w:t>in</w:t>
      </w:r>
      <w:proofErr w:type="gramEnd"/>
      <w:r w:rsidRPr="0014376B">
        <w:rPr>
          <w:rFonts w:ascii="Times New Roman" w:hAnsi="Times New Roman" w:cs="Times New Roman"/>
          <w:color w:val="000000" w:themeColor="text1"/>
        </w:rPr>
        <w:t>, on, at, to, from, of, for, with, by, about, over, under, between, among, after, before.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Types of Prepositions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Prepositions can be classified into several types: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Preposition of Time</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Preposition of Place</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Preposition of Direction</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Preposition of Manner</w:t>
      </w:r>
      <w:r w:rsidRPr="0014376B">
        <w:rPr>
          <w:rFonts w:ascii="Times New Roman" w:hAnsi="Times New Roman" w:cs="Times New Roman"/>
          <w:color w:val="000000" w:themeColor="text1"/>
        </w:rPr>
        <w:br/>
        <w:t>5.</w:t>
      </w:r>
      <w:proofErr w:type="gramEnd"/>
      <w:r w:rsidRPr="0014376B">
        <w:rPr>
          <w:rFonts w:ascii="Times New Roman" w:hAnsi="Times New Roman" w:cs="Times New Roman"/>
          <w:color w:val="000000" w:themeColor="text1"/>
        </w:rPr>
        <w:t xml:space="preserve"> Preposition of Cause or Reason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Preposition of Time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prepositions show time.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at 5 o'clock</w:t>
      </w:r>
      <w:r w:rsidRPr="0014376B">
        <w:rPr>
          <w:rFonts w:ascii="Times New Roman" w:hAnsi="Times New Roman" w:cs="Times New Roman"/>
          <w:color w:val="000000" w:themeColor="text1"/>
        </w:rPr>
        <w:br/>
        <w:t>• on Monday</w:t>
      </w:r>
      <w:r w:rsidRPr="0014376B">
        <w:rPr>
          <w:rFonts w:ascii="Times New Roman" w:hAnsi="Times New Roman" w:cs="Times New Roman"/>
          <w:color w:val="000000" w:themeColor="text1"/>
        </w:rPr>
        <w:br/>
        <w:t>• in the morning</w:t>
      </w:r>
      <w:r w:rsidRPr="0014376B">
        <w:rPr>
          <w:rFonts w:ascii="Times New Roman" w:hAnsi="Times New Roman" w:cs="Times New Roman"/>
          <w:color w:val="000000" w:themeColor="text1"/>
        </w:rPr>
        <w:br/>
        <w:t>• during the meeting</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5. Preposition of Place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prepositions show location or position.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The cat is under the table.</w:t>
      </w:r>
      <w:r w:rsidRPr="0014376B">
        <w:rPr>
          <w:rFonts w:ascii="Times New Roman" w:hAnsi="Times New Roman" w:cs="Times New Roman"/>
          <w:color w:val="000000" w:themeColor="text1"/>
        </w:rPr>
        <w:br/>
        <w:t>• The book is on the desk.</w:t>
      </w:r>
      <w:r w:rsidRPr="0014376B">
        <w:rPr>
          <w:rFonts w:ascii="Times New Roman" w:hAnsi="Times New Roman" w:cs="Times New Roman"/>
          <w:color w:val="000000" w:themeColor="text1"/>
        </w:rPr>
        <w:br/>
        <w:t>• She is in the room.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Preposition of Direction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prepositions show movement or direction.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He went to the school.</w:t>
      </w:r>
      <w:r w:rsidRPr="0014376B">
        <w:rPr>
          <w:rFonts w:ascii="Times New Roman" w:hAnsi="Times New Roman" w:cs="Times New Roman"/>
          <w:color w:val="000000" w:themeColor="text1"/>
        </w:rPr>
        <w:br/>
        <w:t>• The boy ran across the road.</w:t>
      </w:r>
      <w:r w:rsidRPr="0014376B">
        <w:rPr>
          <w:rFonts w:ascii="Times New Roman" w:hAnsi="Times New Roman" w:cs="Times New Roman"/>
          <w:color w:val="000000" w:themeColor="text1"/>
        </w:rPr>
        <w:br/>
        <w:t>• She walked into the room.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Preposition of Manner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prepositions describe how something happens.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by bus</w:t>
      </w:r>
      <w:r w:rsidRPr="0014376B">
        <w:rPr>
          <w:rFonts w:ascii="Times New Roman" w:hAnsi="Times New Roman" w:cs="Times New Roman"/>
          <w:color w:val="000000" w:themeColor="text1"/>
        </w:rPr>
        <w:br/>
        <w:t>• with care</w:t>
      </w:r>
      <w:r w:rsidRPr="0014376B">
        <w:rPr>
          <w:rFonts w:ascii="Times New Roman" w:hAnsi="Times New Roman" w:cs="Times New Roman"/>
          <w:color w:val="000000" w:themeColor="text1"/>
        </w:rPr>
        <w:br/>
        <w:t>• by mistake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8. Preposition of Cause or Reason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These prepositions explain why something happens.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He died of cancer.</w:t>
      </w:r>
      <w:r w:rsidRPr="0014376B">
        <w:rPr>
          <w:rFonts w:ascii="Times New Roman" w:hAnsi="Times New Roman" w:cs="Times New Roman"/>
          <w:color w:val="000000" w:themeColor="text1"/>
        </w:rPr>
        <w:br/>
        <w:t>• She succeeded through hard work.</w:t>
      </w:r>
      <w:r w:rsidRPr="0014376B">
        <w:rPr>
          <w:rFonts w:ascii="Times New Roman" w:hAnsi="Times New Roman" w:cs="Times New Roman"/>
          <w:color w:val="000000" w:themeColor="text1"/>
        </w:rPr>
        <w:br/>
        <w:t>• They were punished for cheating.</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Important Uses of Some Prepositions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At – used for specific time or place (at night, at the station)</w:t>
      </w:r>
      <w:r w:rsidRPr="0014376B">
        <w:rPr>
          <w:rFonts w:ascii="Times New Roman" w:hAnsi="Times New Roman" w:cs="Times New Roman"/>
          <w:color w:val="000000" w:themeColor="text1"/>
        </w:rPr>
        <w:br/>
        <w:t>In – used for months, years, large places (in 2024, in India)</w:t>
      </w:r>
      <w:r w:rsidRPr="0014376B">
        <w:rPr>
          <w:rFonts w:ascii="Times New Roman" w:hAnsi="Times New Roman" w:cs="Times New Roman"/>
          <w:color w:val="000000" w:themeColor="text1"/>
        </w:rPr>
        <w:br/>
        <w:t>On – used for days and dates (on Monday, on 5th May)</w:t>
      </w:r>
      <w:r w:rsidRPr="0014376B">
        <w:rPr>
          <w:rFonts w:ascii="Times New Roman" w:hAnsi="Times New Roman" w:cs="Times New Roman"/>
          <w:color w:val="000000" w:themeColor="text1"/>
        </w:rPr>
        <w:br/>
        <w:t>By – used to show the doer of an action in passive voice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10.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A preposition is always followed by a noun or pronoun.</w:t>
      </w:r>
      <w:r w:rsidRPr="0014376B">
        <w:rPr>
          <w:rFonts w:ascii="Times New Roman" w:hAnsi="Times New Roman" w:cs="Times New Roman"/>
          <w:color w:val="000000" w:themeColor="text1"/>
        </w:rPr>
        <w:br/>
        <w:t>• Prepositions show relationship of time, place, direction, or cause.</w:t>
      </w:r>
      <w:r w:rsidRPr="0014376B">
        <w:rPr>
          <w:rFonts w:ascii="Times New Roman" w:hAnsi="Times New Roman" w:cs="Times New Roman"/>
          <w:color w:val="000000" w:themeColor="text1"/>
        </w:rPr>
        <w:br/>
        <w:t>• 'In', 'on', and 'at' are frequently tested in exams.</w:t>
      </w:r>
      <w:r w:rsidRPr="0014376B">
        <w:rPr>
          <w:rFonts w:ascii="Times New Roman" w:hAnsi="Times New Roman" w:cs="Times New Roman"/>
          <w:color w:val="000000" w:themeColor="text1"/>
        </w:rPr>
        <w:br/>
        <w:t>• Some verbs are always followed by specific prepositions.</w:t>
      </w:r>
    </w:p>
    <w:p w:rsidR="00F41E76" w:rsidRPr="0014376B" w:rsidRDefault="00F41E76">
      <w:pPr>
        <w:pBdr>
          <w:bottom w:val="single" w:sz="4" w:space="0" w:color="auto"/>
        </w:pBdr>
        <w:spacing w:after="20" w:line="240" w:lineRule="auto"/>
        <w:rPr>
          <w:rFonts w:ascii="Times New Roman" w:hAnsi="Times New Roman" w:cs="Times New Roman"/>
          <w:color w:val="000000" w:themeColor="text1"/>
        </w:rPr>
      </w:pPr>
    </w:p>
    <w:p w:rsidR="00F41E76" w:rsidRPr="0014376B" w:rsidRDefault="00F41E76">
      <w:pPr>
        <w:spacing w:after="20" w:line="240" w:lineRule="auto"/>
        <w:rPr>
          <w:rFonts w:ascii="Times New Roman" w:hAnsi="Times New Roman" w:cs="Times New Roman"/>
          <w:color w:val="000000" w:themeColor="text1"/>
          <w:lang w:val="en-IN"/>
        </w:rPr>
      </w:pPr>
    </w:p>
    <w:p w:rsidR="00F41E76" w:rsidRPr="0014376B" w:rsidRDefault="00150FF5">
      <w:pPr>
        <w:pStyle w:val="Heading1"/>
        <w:spacing w:before="20" w:after="20" w:line="240" w:lineRule="auto"/>
        <w:jc w:val="center"/>
        <w:rPr>
          <w:rFonts w:ascii="Times New Roman" w:hAnsi="Times New Roman" w:cs="Times New Roman"/>
          <w:color w:val="000000" w:themeColor="text1"/>
          <w:sz w:val="22"/>
          <w:szCs w:val="22"/>
        </w:rPr>
      </w:pPr>
      <w:bookmarkStart w:id="19" w:name="_Toc22017"/>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15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ADVERB</w:t>
      </w:r>
      <w:bookmarkEnd w:id="19"/>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Definition of Adverb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An adverb is a word that modifies or describes a verb, an adjective, or another adverb. It tells us how, when, where, or to what extent something happens.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runs quickly.</w:t>
      </w:r>
      <w:r w:rsidRPr="0014376B">
        <w:rPr>
          <w:rFonts w:ascii="Times New Roman" w:hAnsi="Times New Roman" w:cs="Times New Roman"/>
          <w:color w:val="000000" w:themeColor="text1"/>
        </w:rPr>
        <w:br/>
        <w:t>• He speaks very softly.</w:t>
      </w:r>
      <w:r w:rsidRPr="0014376B">
        <w:rPr>
          <w:rFonts w:ascii="Times New Roman" w:hAnsi="Times New Roman" w:cs="Times New Roman"/>
          <w:color w:val="000000" w:themeColor="text1"/>
        </w:rPr>
        <w:br/>
        <w:t>• They arrived yesterday.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Types of Adverbs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Adverbs can be classified into the following types: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1. Adverb of Manner</w:t>
      </w:r>
      <w:r w:rsidRPr="0014376B">
        <w:rPr>
          <w:rFonts w:ascii="Times New Roman" w:hAnsi="Times New Roman" w:cs="Times New Roman"/>
          <w:color w:val="000000" w:themeColor="text1"/>
        </w:rPr>
        <w:br/>
        <w:t xml:space="preserve">2. </w:t>
      </w:r>
      <w:proofErr w:type="gramStart"/>
      <w:r w:rsidRPr="0014376B">
        <w:rPr>
          <w:rFonts w:ascii="Times New Roman" w:hAnsi="Times New Roman" w:cs="Times New Roman"/>
          <w:color w:val="000000" w:themeColor="text1"/>
        </w:rPr>
        <w:t>Adverb of Time</w:t>
      </w:r>
      <w:r w:rsidRPr="0014376B">
        <w:rPr>
          <w:rFonts w:ascii="Times New Roman" w:hAnsi="Times New Roman" w:cs="Times New Roman"/>
          <w:color w:val="000000" w:themeColor="text1"/>
        </w:rPr>
        <w:br/>
        <w:t>3.</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Adverb of Place</w:t>
      </w:r>
      <w:r w:rsidRPr="0014376B">
        <w:rPr>
          <w:rFonts w:ascii="Times New Roman" w:hAnsi="Times New Roman" w:cs="Times New Roman"/>
          <w:color w:val="000000" w:themeColor="text1"/>
        </w:rPr>
        <w:br/>
        <w:t>4.</w:t>
      </w:r>
      <w:proofErr w:type="gramEnd"/>
      <w:r w:rsidRPr="0014376B">
        <w:rPr>
          <w:rFonts w:ascii="Times New Roman" w:hAnsi="Times New Roman" w:cs="Times New Roman"/>
          <w:color w:val="000000" w:themeColor="text1"/>
        </w:rPr>
        <w:t xml:space="preserve"> </w:t>
      </w:r>
      <w:proofErr w:type="gramStart"/>
      <w:r w:rsidRPr="0014376B">
        <w:rPr>
          <w:rFonts w:ascii="Times New Roman" w:hAnsi="Times New Roman" w:cs="Times New Roman"/>
          <w:color w:val="000000" w:themeColor="text1"/>
        </w:rPr>
        <w:t>Adverb of Frequency</w:t>
      </w:r>
      <w:r w:rsidRPr="0014376B">
        <w:rPr>
          <w:rFonts w:ascii="Times New Roman" w:hAnsi="Times New Roman" w:cs="Times New Roman"/>
          <w:color w:val="000000" w:themeColor="text1"/>
        </w:rPr>
        <w:br/>
        <w:t>5.</w:t>
      </w:r>
      <w:proofErr w:type="gramEnd"/>
      <w:r w:rsidRPr="0014376B">
        <w:rPr>
          <w:rFonts w:ascii="Times New Roman" w:hAnsi="Times New Roman" w:cs="Times New Roman"/>
          <w:color w:val="000000" w:themeColor="text1"/>
        </w:rPr>
        <w:t xml:space="preserve"> Adverb of Degree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Adverb of Manner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Adverbs of manner tell us how an action happens.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sings beautifully.</w:t>
      </w:r>
      <w:r w:rsidRPr="0014376B">
        <w:rPr>
          <w:rFonts w:ascii="Times New Roman" w:hAnsi="Times New Roman" w:cs="Times New Roman"/>
          <w:color w:val="000000" w:themeColor="text1"/>
        </w:rPr>
        <w:br/>
        <w:t>• He runs quickly.</w:t>
      </w:r>
      <w:r w:rsidRPr="0014376B">
        <w:rPr>
          <w:rFonts w:ascii="Times New Roman" w:hAnsi="Times New Roman" w:cs="Times New Roman"/>
          <w:color w:val="000000" w:themeColor="text1"/>
        </w:rPr>
        <w:br/>
        <w:t>• They worked carefully.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4. Adverb of Time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Adverbs of time tell us when an action happens.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She came yesterday.</w:t>
      </w:r>
      <w:r w:rsidRPr="0014376B">
        <w:rPr>
          <w:rFonts w:ascii="Times New Roman" w:hAnsi="Times New Roman" w:cs="Times New Roman"/>
          <w:color w:val="000000" w:themeColor="text1"/>
        </w:rPr>
        <w:br/>
        <w:t>• We will meet tomorrow.</w:t>
      </w:r>
      <w:r w:rsidRPr="0014376B">
        <w:rPr>
          <w:rFonts w:ascii="Times New Roman" w:hAnsi="Times New Roman" w:cs="Times New Roman"/>
          <w:color w:val="000000" w:themeColor="text1"/>
        </w:rPr>
        <w:br/>
        <w:t>• I saw him today.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5. Adverb of Place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Adverbs of place tell us where an action happens.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He looked everywhere.</w:t>
      </w:r>
      <w:r w:rsidRPr="0014376B">
        <w:rPr>
          <w:rFonts w:ascii="Times New Roman" w:hAnsi="Times New Roman" w:cs="Times New Roman"/>
          <w:color w:val="000000" w:themeColor="text1"/>
        </w:rPr>
        <w:br/>
        <w:t>• The children are playing outside.</w:t>
      </w:r>
      <w:r w:rsidRPr="0014376B">
        <w:rPr>
          <w:rFonts w:ascii="Times New Roman" w:hAnsi="Times New Roman" w:cs="Times New Roman"/>
          <w:color w:val="000000" w:themeColor="text1"/>
        </w:rPr>
        <w:br/>
        <w:t>• She went upstairs.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6. Adverb of Frequency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Adverbs of frequency tell us how often an action happens.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always</w:t>
      </w:r>
      <w:r w:rsidRPr="0014376B">
        <w:rPr>
          <w:rFonts w:ascii="Times New Roman" w:hAnsi="Times New Roman" w:cs="Times New Roman"/>
          <w:color w:val="000000" w:themeColor="text1"/>
        </w:rPr>
        <w:br/>
        <w:t>• usually</w:t>
      </w:r>
      <w:r w:rsidRPr="0014376B">
        <w:rPr>
          <w:rFonts w:ascii="Times New Roman" w:hAnsi="Times New Roman" w:cs="Times New Roman"/>
          <w:color w:val="000000" w:themeColor="text1"/>
        </w:rPr>
        <w:br/>
        <w:t>• often</w:t>
      </w:r>
      <w:r w:rsidRPr="0014376B">
        <w:rPr>
          <w:rFonts w:ascii="Times New Roman" w:hAnsi="Times New Roman" w:cs="Times New Roman"/>
          <w:color w:val="000000" w:themeColor="text1"/>
        </w:rPr>
        <w:br/>
        <w:t>• sometimes</w:t>
      </w:r>
      <w:r w:rsidRPr="0014376B">
        <w:rPr>
          <w:rFonts w:ascii="Times New Roman" w:hAnsi="Times New Roman" w:cs="Times New Roman"/>
          <w:color w:val="000000" w:themeColor="text1"/>
        </w:rPr>
        <w:br/>
        <w:t>• never</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 sentence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She always arrives on time.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7. Adverb of Degree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Adverbs of degree show the intensity or degree of an action, adjective, or another adverb.</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 very</w:t>
      </w:r>
      <w:r w:rsidRPr="0014376B">
        <w:rPr>
          <w:rFonts w:ascii="Times New Roman" w:hAnsi="Times New Roman" w:cs="Times New Roman"/>
          <w:color w:val="000000" w:themeColor="text1"/>
        </w:rPr>
        <w:br/>
        <w:t>• too</w:t>
      </w:r>
      <w:r w:rsidRPr="0014376B">
        <w:rPr>
          <w:rFonts w:ascii="Times New Roman" w:hAnsi="Times New Roman" w:cs="Times New Roman"/>
          <w:color w:val="000000" w:themeColor="text1"/>
        </w:rPr>
        <w:br/>
        <w:t>• quite</w:t>
      </w:r>
      <w:r w:rsidRPr="0014376B">
        <w:rPr>
          <w:rFonts w:ascii="Times New Roman" w:hAnsi="Times New Roman" w:cs="Times New Roman"/>
          <w:color w:val="000000" w:themeColor="text1"/>
        </w:rPr>
        <w:br/>
        <w:t>• almost</w:t>
      </w:r>
      <w:r w:rsidRPr="0014376B">
        <w:rPr>
          <w:rFonts w:ascii="Times New Roman" w:hAnsi="Times New Roman" w:cs="Times New Roman"/>
          <w:color w:val="000000" w:themeColor="text1"/>
        </w:rPr>
        <w:br/>
        <w:t>• enough</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She is very happy.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8. Formation of Adverbs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Many adverbs are formed by adding '-</w:t>
      </w:r>
      <w:proofErr w:type="spellStart"/>
      <w:r w:rsidRPr="0014376B">
        <w:rPr>
          <w:rFonts w:ascii="Times New Roman" w:hAnsi="Times New Roman" w:cs="Times New Roman"/>
          <w:color w:val="000000" w:themeColor="text1"/>
        </w:rPr>
        <w:t>ly</w:t>
      </w:r>
      <w:proofErr w:type="spellEnd"/>
      <w:r w:rsidRPr="0014376B">
        <w:rPr>
          <w:rFonts w:ascii="Times New Roman" w:hAnsi="Times New Roman" w:cs="Times New Roman"/>
          <w:color w:val="000000" w:themeColor="text1"/>
        </w:rPr>
        <w:t>' to adjectives.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quick → quickly</w:t>
      </w:r>
      <w:r w:rsidRPr="0014376B">
        <w:rPr>
          <w:rFonts w:ascii="Times New Roman" w:hAnsi="Times New Roman" w:cs="Times New Roman"/>
          <w:color w:val="000000" w:themeColor="text1"/>
        </w:rPr>
        <w:br/>
        <w:t>careful → carefully</w:t>
      </w:r>
      <w:r w:rsidRPr="0014376B">
        <w:rPr>
          <w:rFonts w:ascii="Times New Roman" w:hAnsi="Times New Roman" w:cs="Times New Roman"/>
          <w:color w:val="000000" w:themeColor="text1"/>
        </w:rPr>
        <w:br/>
        <w:t>happy → happily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However, some adverbs have irregular forms.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good → well</w:t>
      </w:r>
      <w:r w:rsidRPr="0014376B">
        <w:rPr>
          <w:rFonts w:ascii="Times New Roman" w:hAnsi="Times New Roman" w:cs="Times New Roman"/>
          <w:color w:val="000000" w:themeColor="text1"/>
        </w:rPr>
        <w:br/>
        <w:t>fast → fast</w:t>
      </w:r>
      <w:r w:rsidRPr="0014376B">
        <w:rPr>
          <w:rFonts w:ascii="Times New Roman" w:hAnsi="Times New Roman" w:cs="Times New Roman"/>
          <w:color w:val="000000" w:themeColor="text1"/>
        </w:rPr>
        <w:br/>
        <w:t>hard → hard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9. Comparison of Adverbs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Like adjectives, adverbs also have degrees of comparison.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Positive – fast</w:t>
      </w:r>
      <w:r w:rsidRPr="0014376B">
        <w:rPr>
          <w:rFonts w:ascii="Times New Roman" w:hAnsi="Times New Roman" w:cs="Times New Roman"/>
          <w:color w:val="000000" w:themeColor="text1"/>
        </w:rPr>
        <w:br/>
        <w:t>Comparative – faster</w:t>
      </w:r>
      <w:r w:rsidRPr="0014376B">
        <w:rPr>
          <w:rFonts w:ascii="Times New Roman" w:hAnsi="Times New Roman" w:cs="Times New Roman"/>
          <w:color w:val="000000" w:themeColor="text1"/>
        </w:rPr>
        <w:br/>
        <w:t>Superlative – fastest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Examples</w:t>
      </w:r>
      <w:proofErr w:type="gramStart"/>
      <w:r w:rsidRPr="0014376B">
        <w:rPr>
          <w:rFonts w:ascii="Times New Roman" w:hAnsi="Times New Roman" w:cs="Times New Roman"/>
          <w:color w:val="000000" w:themeColor="text1"/>
        </w:rPr>
        <w:t>:</w:t>
      </w:r>
      <w:proofErr w:type="gramEnd"/>
      <w:r w:rsidRPr="0014376B">
        <w:rPr>
          <w:rFonts w:ascii="Times New Roman" w:hAnsi="Times New Roman" w:cs="Times New Roman"/>
          <w:color w:val="000000" w:themeColor="text1"/>
        </w:rPr>
        <w:br/>
        <w:t>She runs fast.</w:t>
      </w:r>
      <w:r w:rsidRPr="0014376B">
        <w:rPr>
          <w:rFonts w:ascii="Times New Roman" w:hAnsi="Times New Roman" w:cs="Times New Roman"/>
          <w:color w:val="000000" w:themeColor="text1"/>
        </w:rPr>
        <w:br/>
        <w:t>He runs faster than me.</w:t>
      </w:r>
      <w:r w:rsidRPr="0014376B">
        <w:rPr>
          <w:rFonts w:ascii="Times New Roman" w:hAnsi="Times New Roman" w:cs="Times New Roman"/>
          <w:color w:val="000000" w:themeColor="text1"/>
        </w:rPr>
        <w:br/>
        <w:t>She runs the fastest.</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10.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Adverbs modify verbs, adjectives, or other adverbs.</w:t>
      </w:r>
      <w:r w:rsidRPr="0014376B">
        <w:rPr>
          <w:rFonts w:ascii="Times New Roman" w:hAnsi="Times New Roman" w:cs="Times New Roman"/>
          <w:color w:val="000000" w:themeColor="text1"/>
        </w:rPr>
        <w:br/>
        <w:t>• Many adverbs end with '-</w:t>
      </w:r>
      <w:proofErr w:type="spellStart"/>
      <w:r w:rsidRPr="0014376B">
        <w:rPr>
          <w:rFonts w:ascii="Times New Roman" w:hAnsi="Times New Roman" w:cs="Times New Roman"/>
          <w:color w:val="000000" w:themeColor="text1"/>
        </w:rPr>
        <w:t>ly</w:t>
      </w:r>
      <w:proofErr w:type="spellEnd"/>
      <w:r w:rsidRPr="0014376B">
        <w:rPr>
          <w:rFonts w:ascii="Times New Roman" w:hAnsi="Times New Roman" w:cs="Times New Roman"/>
          <w:color w:val="000000" w:themeColor="text1"/>
        </w:rPr>
        <w:t>'.</w:t>
      </w:r>
      <w:r w:rsidRPr="0014376B">
        <w:rPr>
          <w:rFonts w:ascii="Times New Roman" w:hAnsi="Times New Roman" w:cs="Times New Roman"/>
          <w:color w:val="000000" w:themeColor="text1"/>
        </w:rPr>
        <w:br/>
        <w:t>• Adverbs of frequency often appear before the main verb.</w:t>
      </w:r>
      <w:r w:rsidRPr="0014376B">
        <w:rPr>
          <w:rFonts w:ascii="Times New Roman" w:hAnsi="Times New Roman" w:cs="Times New Roman"/>
          <w:color w:val="000000" w:themeColor="text1"/>
        </w:rPr>
        <w:br/>
        <w:t>• Adverbs can also have degrees of comparison.</w:t>
      </w:r>
      <w:r w:rsidRPr="0014376B">
        <w:rPr>
          <w:rFonts w:ascii="Times New Roman" w:hAnsi="Times New Roman" w:cs="Times New Roman"/>
          <w:color w:val="000000" w:themeColor="text1"/>
        </w:rPr>
        <w:br/>
        <w:t>• Some adverbs have the same form as adjectives (fast, hard).</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F41E76">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lang w:val="en-IN"/>
        </w:rPr>
      </w:pPr>
    </w:p>
    <w:p w:rsidR="00F41E76" w:rsidRPr="0014376B" w:rsidRDefault="00150FF5">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rPr>
      </w:pPr>
      <w:bookmarkStart w:id="20" w:name="_Toc17007"/>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16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WORDS OFTEN CONFUSED &amp; MISUSED</w:t>
      </w:r>
      <w:bookmarkEnd w:id="20"/>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Introduction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 English, some words look similar or sound similar but have different meanings and uses. Such words are often confused in writing and speaking. Understanding their correct usage is important for competitive exams and proper communication.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2. Advice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Advise</w:t>
      </w:r>
    </w:p>
    <w:p w:rsidR="00F41E76" w:rsidRPr="0014376B" w:rsidRDefault="00150FF5">
      <w:pPr>
        <w:spacing w:after="20" w:line="240" w:lineRule="auto"/>
        <w:rPr>
          <w:rFonts w:ascii="Times New Roman" w:hAnsi="Times New Roman" w:cs="Times New Roman"/>
          <w:color w:val="000000" w:themeColor="text1"/>
        </w:rPr>
      </w:pPr>
      <w:proofErr w:type="gramStart"/>
      <w:r w:rsidRPr="0014376B">
        <w:rPr>
          <w:rFonts w:ascii="Times New Roman" w:hAnsi="Times New Roman" w:cs="Times New Roman"/>
          <w:color w:val="000000" w:themeColor="text1"/>
        </w:rPr>
        <w:t>Advice (Noun) – suggestion or guidance.</w:t>
      </w:r>
      <w:proofErr w:type="gramEnd"/>
      <w:r w:rsidRPr="0014376B">
        <w:rPr>
          <w:rFonts w:ascii="Times New Roman" w:hAnsi="Times New Roman" w:cs="Times New Roman"/>
          <w:color w:val="000000" w:themeColor="text1"/>
        </w:rPr>
        <w:br/>
        <w:t>Example: He gave me good advice.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Advise (Verb) – to recommend or suggest.</w:t>
      </w:r>
      <w:r w:rsidRPr="0014376B">
        <w:rPr>
          <w:rFonts w:ascii="Times New Roman" w:hAnsi="Times New Roman" w:cs="Times New Roman"/>
          <w:color w:val="000000" w:themeColor="text1"/>
        </w:rPr>
        <w:br/>
        <w:t>Example: The teacher advised me to study hard.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3. Affect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Effect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Affect (Verb) – to influence something.</w:t>
      </w:r>
      <w:r w:rsidRPr="0014376B">
        <w:rPr>
          <w:rFonts w:ascii="Times New Roman" w:hAnsi="Times New Roman" w:cs="Times New Roman"/>
          <w:color w:val="000000" w:themeColor="text1"/>
        </w:rPr>
        <w:br/>
        <w:t>Example: Smoking affects your health.</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Effect (Noun) – result or outcome.</w:t>
      </w:r>
      <w:r w:rsidRPr="0014376B">
        <w:rPr>
          <w:rFonts w:ascii="Times New Roman" w:hAnsi="Times New Roman" w:cs="Times New Roman"/>
          <w:color w:val="000000" w:themeColor="text1"/>
        </w:rPr>
        <w:br/>
        <w:t>Example: The effect of the medicine was immediate.</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4. Practice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w:t>
      </w:r>
      <w:proofErr w:type="spellStart"/>
      <w:r w:rsidRPr="0014376B">
        <w:rPr>
          <w:rFonts w:ascii="Times New Roman" w:hAnsi="Times New Roman" w:cs="Times New Roman"/>
          <w:color w:val="000000" w:themeColor="text1"/>
          <w:sz w:val="22"/>
          <w:szCs w:val="22"/>
        </w:rPr>
        <w:t>Practise</w:t>
      </w:r>
      <w:proofErr w:type="spell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Practice (Noun) – the act of doing something repeatedly.</w:t>
      </w:r>
      <w:r w:rsidRPr="0014376B">
        <w:rPr>
          <w:rFonts w:ascii="Times New Roman" w:hAnsi="Times New Roman" w:cs="Times New Roman"/>
          <w:color w:val="000000" w:themeColor="text1"/>
        </w:rPr>
        <w:br/>
        <w:t>Example: Practice makes a man perfect.</w:t>
      </w:r>
    </w:p>
    <w:p w:rsidR="00F41E76" w:rsidRPr="0014376B" w:rsidRDefault="00150FF5">
      <w:pPr>
        <w:spacing w:after="20" w:line="240" w:lineRule="auto"/>
        <w:rPr>
          <w:rFonts w:ascii="Times New Roman" w:hAnsi="Times New Roman" w:cs="Times New Roman"/>
          <w:color w:val="000000" w:themeColor="text1"/>
        </w:rPr>
      </w:pPr>
      <w:proofErr w:type="spellStart"/>
      <w:r w:rsidRPr="0014376B">
        <w:rPr>
          <w:rFonts w:ascii="Times New Roman" w:hAnsi="Times New Roman" w:cs="Times New Roman"/>
          <w:color w:val="000000" w:themeColor="text1"/>
        </w:rPr>
        <w:t>Practise</w:t>
      </w:r>
      <w:proofErr w:type="spellEnd"/>
      <w:r w:rsidRPr="0014376B">
        <w:rPr>
          <w:rFonts w:ascii="Times New Roman" w:hAnsi="Times New Roman" w:cs="Times New Roman"/>
          <w:color w:val="000000" w:themeColor="text1"/>
        </w:rPr>
        <w:t xml:space="preserve"> (Verb) – to perform repeatedly.</w:t>
      </w:r>
      <w:r w:rsidRPr="0014376B">
        <w:rPr>
          <w:rFonts w:ascii="Times New Roman" w:hAnsi="Times New Roman" w:cs="Times New Roman"/>
          <w:color w:val="000000" w:themeColor="text1"/>
        </w:rPr>
        <w:br/>
        <w:t xml:space="preserve">Example: She </w:t>
      </w:r>
      <w:proofErr w:type="spellStart"/>
      <w:r w:rsidRPr="0014376B">
        <w:rPr>
          <w:rFonts w:ascii="Times New Roman" w:hAnsi="Times New Roman" w:cs="Times New Roman"/>
          <w:color w:val="000000" w:themeColor="text1"/>
        </w:rPr>
        <w:t>practises</w:t>
      </w:r>
      <w:proofErr w:type="spellEnd"/>
      <w:r w:rsidRPr="0014376B">
        <w:rPr>
          <w:rFonts w:ascii="Times New Roman" w:hAnsi="Times New Roman" w:cs="Times New Roman"/>
          <w:color w:val="000000" w:themeColor="text1"/>
        </w:rPr>
        <w:t xml:space="preserve"> the piano daily.</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5. Accept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w:t>
      </w:r>
      <w:proofErr w:type="gramStart"/>
      <w:r w:rsidRPr="0014376B">
        <w:rPr>
          <w:rFonts w:ascii="Times New Roman" w:hAnsi="Times New Roman" w:cs="Times New Roman"/>
          <w:color w:val="000000" w:themeColor="text1"/>
          <w:sz w:val="22"/>
          <w:szCs w:val="22"/>
        </w:rPr>
        <w:t>Except</w:t>
      </w:r>
      <w:proofErr w:type="gramEnd"/>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Accept (Verb) – to receive or agree.</w:t>
      </w:r>
      <w:r w:rsidRPr="0014376B">
        <w:rPr>
          <w:rFonts w:ascii="Times New Roman" w:hAnsi="Times New Roman" w:cs="Times New Roman"/>
          <w:color w:val="000000" w:themeColor="text1"/>
        </w:rPr>
        <w:br/>
        <w:t>Example: I accept your invitation.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Except (Preposition) – excluding something.</w:t>
      </w:r>
      <w:r w:rsidRPr="0014376B">
        <w:rPr>
          <w:rFonts w:ascii="Times New Roman" w:hAnsi="Times New Roman" w:cs="Times New Roman"/>
          <w:color w:val="000000" w:themeColor="text1"/>
        </w:rPr>
        <w:br/>
        <w:t>Example: Everyone came except Ram.</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6. </w:t>
      </w:r>
      <w:proofErr w:type="gramStart"/>
      <w:r w:rsidRPr="0014376B">
        <w:rPr>
          <w:rFonts w:ascii="Times New Roman" w:hAnsi="Times New Roman" w:cs="Times New Roman"/>
          <w:color w:val="000000" w:themeColor="text1"/>
          <w:sz w:val="22"/>
          <w:szCs w:val="22"/>
        </w:rPr>
        <w:t>Beside</w:t>
      </w:r>
      <w:proofErr w:type="gramEnd"/>
      <w:r w:rsidRPr="0014376B">
        <w:rPr>
          <w:rFonts w:ascii="Times New Roman" w:hAnsi="Times New Roman" w:cs="Times New Roman"/>
          <w:color w:val="000000" w:themeColor="text1"/>
          <w:sz w:val="22"/>
          <w:szCs w:val="22"/>
        </w:rPr>
        <w:t xml:space="preserve">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Besides</w:t>
      </w:r>
    </w:p>
    <w:p w:rsidR="00F41E76" w:rsidRPr="0014376B" w:rsidRDefault="00150FF5">
      <w:pPr>
        <w:spacing w:after="20" w:line="240" w:lineRule="auto"/>
        <w:rPr>
          <w:rFonts w:ascii="Times New Roman" w:hAnsi="Times New Roman" w:cs="Times New Roman"/>
          <w:color w:val="000000" w:themeColor="text1"/>
        </w:rPr>
      </w:pPr>
      <w:proofErr w:type="gramStart"/>
      <w:r w:rsidRPr="0014376B">
        <w:rPr>
          <w:rFonts w:ascii="Times New Roman" w:hAnsi="Times New Roman" w:cs="Times New Roman"/>
          <w:color w:val="000000" w:themeColor="text1"/>
        </w:rPr>
        <w:t>Beside (Preposition) – next to.</w:t>
      </w:r>
      <w:proofErr w:type="gramEnd"/>
      <w:r w:rsidRPr="0014376B">
        <w:rPr>
          <w:rFonts w:ascii="Times New Roman" w:hAnsi="Times New Roman" w:cs="Times New Roman"/>
          <w:color w:val="000000" w:themeColor="text1"/>
        </w:rPr>
        <w:br/>
        <w:t>Example: The chair is beside the table.</w:t>
      </w:r>
    </w:p>
    <w:p w:rsidR="00F41E76" w:rsidRPr="0014376B" w:rsidRDefault="00150FF5">
      <w:pPr>
        <w:spacing w:after="20" w:line="240" w:lineRule="auto"/>
        <w:rPr>
          <w:rFonts w:ascii="Times New Roman" w:hAnsi="Times New Roman" w:cs="Times New Roman"/>
          <w:color w:val="000000" w:themeColor="text1"/>
        </w:rPr>
      </w:pPr>
      <w:proofErr w:type="gramStart"/>
      <w:r w:rsidRPr="0014376B">
        <w:rPr>
          <w:rFonts w:ascii="Times New Roman" w:hAnsi="Times New Roman" w:cs="Times New Roman"/>
          <w:color w:val="000000" w:themeColor="text1"/>
        </w:rPr>
        <w:t>Besides (Adverb/Preposition) – in addition to.</w:t>
      </w:r>
      <w:proofErr w:type="gramEnd"/>
      <w:r w:rsidRPr="0014376B">
        <w:rPr>
          <w:rFonts w:ascii="Times New Roman" w:hAnsi="Times New Roman" w:cs="Times New Roman"/>
          <w:color w:val="000000" w:themeColor="text1"/>
        </w:rPr>
        <w:br/>
        <w:t>Example: Besides English, she knows Hindi.</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7. Loose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Lose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Loose (Adjective) – not tight.</w:t>
      </w:r>
      <w:r w:rsidRPr="0014376B">
        <w:rPr>
          <w:rFonts w:ascii="Times New Roman" w:hAnsi="Times New Roman" w:cs="Times New Roman"/>
          <w:color w:val="000000" w:themeColor="text1"/>
        </w:rPr>
        <w:br/>
        <w:t>Example: This shirt is loose.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Lose (Verb) – to misplace or fail to win.</w:t>
      </w:r>
      <w:r w:rsidRPr="0014376B">
        <w:rPr>
          <w:rFonts w:ascii="Times New Roman" w:hAnsi="Times New Roman" w:cs="Times New Roman"/>
          <w:color w:val="000000" w:themeColor="text1"/>
        </w:rPr>
        <w:br/>
        <w:t>Example: Do not lose your keys.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 xml:space="preserve">8. Borrow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Lend</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Borrow – to take something from someone.</w:t>
      </w:r>
      <w:r w:rsidRPr="0014376B">
        <w:rPr>
          <w:rFonts w:ascii="Times New Roman" w:hAnsi="Times New Roman" w:cs="Times New Roman"/>
          <w:color w:val="000000" w:themeColor="text1"/>
        </w:rPr>
        <w:br/>
        <w:t>Example: I borrowed a book from the library.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Lend – to give something to someone temporarily.</w:t>
      </w:r>
      <w:r w:rsidRPr="0014376B">
        <w:rPr>
          <w:rFonts w:ascii="Times New Roman" w:hAnsi="Times New Roman" w:cs="Times New Roman"/>
          <w:color w:val="000000" w:themeColor="text1"/>
        </w:rPr>
        <w:br/>
        <w:t>Example: She lent me her pen.</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9. Rise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Raise</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Rise (Verb – Intransitive) – to go up by itself.</w:t>
      </w:r>
      <w:r w:rsidRPr="0014376B">
        <w:rPr>
          <w:rFonts w:ascii="Times New Roman" w:hAnsi="Times New Roman" w:cs="Times New Roman"/>
          <w:color w:val="000000" w:themeColor="text1"/>
        </w:rPr>
        <w:br/>
        <w:t>Example: The sun rises in the east.</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Raise (Verb – Transitive) – to lift something.</w:t>
      </w:r>
      <w:r w:rsidRPr="0014376B">
        <w:rPr>
          <w:rFonts w:ascii="Times New Roman" w:hAnsi="Times New Roman" w:cs="Times New Roman"/>
          <w:color w:val="000000" w:themeColor="text1"/>
        </w:rPr>
        <w:br/>
        <w:t>Example: She raised her hand.</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 xml:space="preserve">10. Hear </w:t>
      </w:r>
      <w:proofErr w:type="spellStart"/>
      <w:r w:rsidRPr="0014376B">
        <w:rPr>
          <w:rFonts w:ascii="Times New Roman" w:hAnsi="Times New Roman" w:cs="Times New Roman"/>
          <w:color w:val="000000" w:themeColor="text1"/>
          <w:sz w:val="22"/>
          <w:szCs w:val="22"/>
        </w:rPr>
        <w:t>vs</w:t>
      </w:r>
      <w:proofErr w:type="spellEnd"/>
      <w:r w:rsidRPr="0014376B">
        <w:rPr>
          <w:rFonts w:ascii="Times New Roman" w:hAnsi="Times New Roman" w:cs="Times New Roman"/>
          <w:color w:val="000000" w:themeColor="text1"/>
          <w:sz w:val="22"/>
          <w:szCs w:val="22"/>
        </w:rPr>
        <w:t xml:space="preserve"> Listen</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Hear – to perceive sound naturally.</w:t>
      </w:r>
      <w:r w:rsidRPr="0014376B">
        <w:rPr>
          <w:rFonts w:ascii="Times New Roman" w:hAnsi="Times New Roman" w:cs="Times New Roman"/>
          <w:color w:val="000000" w:themeColor="text1"/>
        </w:rPr>
        <w:br/>
        <w:t>Example: I can hear music.</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Listen – to pay attention to sound.</w:t>
      </w:r>
      <w:r w:rsidRPr="0014376B">
        <w:rPr>
          <w:rFonts w:ascii="Times New Roman" w:hAnsi="Times New Roman" w:cs="Times New Roman"/>
          <w:color w:val="000000" w:themeColor="text1"/>
        </w:rPr>
        <w:br/>
        <w:t>Example: Please listen carefully.</w:t>
      </w:r>
    </w:p>
    <w:p w:rsidR="00F41E76" w:rsidRPr="0014376B" w:rsidRDefault="00150FF5">
      <w:pPr>
        <w:pStyle w:val="Heading2"/>
        <w:numPr>
          <w:ilvl w:val="0"/>
          <w:numId w:val="7"/>
        </w:numPr>
        <w:rPr>
          <w:rFonts w:ascii="Times New Roman" w:hAnsi="Times New Roman" w:cs="Times New Roman"/>
          <w:color w:val="000000" w:themeColor="text1"/>
          <w:sz w:val="22"/>
          <w:szCs w:val="22"/>
          <w:lang w:val="en-IN"/>
        </w:rPr>
      </w:pPr>
      <w:bookmarkStart w:id="21" w:name="_Toc27027"/>
      <w:r w:rsidRPr="0014376B">
        <w:rPr>
          <w:rFonts w:ascii="Times New Roman" w:hAnsi="Times New Roman" w:cs="Times New Roman"/>
          <w:color w:val="000000" w:themeColor="text1"/>
          <w:sz w:val="22"/>
          <w:szCs w:val="22"/>
          <w:lang w:val="en-IN"/>
        </w:rPr>
        <w:t>Some Additional Words That Are Often Misused</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1752"/>
        <w:gridCol w:w="1752"/>
        <w:gridCol w:w="1752"/>
        <w:gridCol w:w="1752"/>
      </w:tblGrid>
      <w:tr w:rsidR="00F41E76" w:rsidRPr="0014376B">
        <w:trPr>
          <w:trHeight w:val="440"/>
        </w:trPr>
        <w:tc>
          <w:tcPr>
            <w:tcW w:w="1752" w:type="dxa"/>
            <w:tcBorders>
              <w:tl2br w:val="nil"/>
              <w:tr2bl w:val="nil"/>
            </w:tcBorders>
          </w:tcPr>
          <w:p w:rsidR="00F41E76" w:rsidRPr="0014376B" w:rsidRDefault="00150FF5">
            <w:pPr>
              <w:jc w:val="center"/>
              <w:rPr>
                <w:rFonts w:ascii="Times New Roman" w:hAnsi="Times New Roman" w:cs="Times New Roman"/>
                <w:b/>
                <w:bCs/>
              </w:rPr>
            </w:pPr>
            <w:r w:rsidRPr="0014376B">
              <w:rPr>
                <w:rFonts w:ascii="Times New Roman" w:hAnsi="Times New Roman" w:cs="Times New Roman"/>
                <w:b/>
                <w:bCs/>
              </w:rPr>
              <w:t>Word 1</w:t>
            </w:r>
          </w:p>
        </w:tc>
        <w:tc>
          <w:tcPr>
            <w:tcW w:w="1752" w:type="dxa"/>
            <w:tcBorders>
              <w:tl2br w:val="nil"/>
              <w:tr2bl w:val="nil"/>
            </w:tcBorders>
          </w:tcPr>
          <w:p w:rsidR="00F41E76" w:rsidRPr="0014376B" w:rsidRDefault="00150FF5">
            <w:pPr>
              <w:jc w:val="center"/>
              <w:rPr>
                <w:rFonts w:ascii="Times New Roman" w:hAnsi="Times New Roman" w:cs="Times New Roman"/>
                <w:b/>
                <w:bCs/>
              </w:rPr>
            </w:pPr>
            <w:r w:rsidRPr="0014376B">
              <w:rPr>
                <w:rFonts w:ascii="Times New Roman" w:hAnsi="Times New Roman" w:cs="Times New Roman"/>
                <w:b/>
                <w:bCs/>
              </w:rPr>
              <w:t>Meaning</w:t>
            </w:r>
          </w:p>
        </w:tc>
        <w:tc>
          <w:tcPr>
            <w:tcW w:w="1752" w:type="dxa"/>
            <w:tcBorders>
              <w:tl2br w:val="nil"/>
              <w:tr2bl w:val="nil"/>
            </w:tcBorders>
          </w:tcPr>
          <w:p w:rsidR="00F41E76" w:rsidRPr="0014376B" w:rsidRDefault="00150FF5">
            <w:pPr>
              <w:jc w:val="center"/>
              <w:rPr>
                <w:rFonts w:ascii="Times New Roman" w:hAnsi="Times New Roman" w:cs="Times New Roman"/>
                <w:b/>
                <w:bCs/>
              </w:rPr>
            </w:pPr>
            <w:r w:rsidRPr="0014376B">
              <w:rPr>
                <w:rFonts w:ascii="Times New Roman" w:hAnsi="Times New Roman" w:cs="Times New Roman"/>
                <w:b/>
                <w:bCs/>
              </w:rPr>
              <w:t>Word 2</w:t>
            </w:r>
          </w:p>
        </w:tc>
        <w:tc>
          <w:tcPr>
            <w:tcW w:w="1752" w:type="dxa"/>
            <w:tcBorders>
              <w:tl2br w:val="nil"/>
              <w:tr2bl w:val="nil"/>
            </w:tcBorders>
          </w:tcPr>
          <w:p w:rsidR="00F41E76" w:rsidRPr="0014376B" w:rsidRDefault="00150FF5">
            <w:pPr>
              <w:jc w:val="center"/>
              <w:rPr>
                <w:rFonts w:ascii="Times New Roman" w:hAnsi="Times New Roman" w:cs="Times New Roman"/>
                <w:b/>
                <w:bCs/>
              </w:rPr>
            </w:pPr>
            <w:r w:rsidRPr="0014376B">
              <w:rPr>
                <w:rFonts w:ascii="Times New Roman" w:hAnsi="Times New Roman" w:cs="Times New Roman"/>
                <w:b/>
                <w:bCs/>
              </w:rPr>
              <w:t>Meaning</w:t>
            </w:r>
          </w:p>
        </w:tc>
        <w:tc>
          <w:tcPr>
            <w:tcW w:w="1752" w:type="dxa"/>
            <w:tcBorders>
              <w:tl2br w:val="nil"/>
              <w:tr2bl w:val="nil"/>
            </w:tcBorders>
          </w:tcPr>
          <w:p w:rsidR="00F41E76" w:rsidRPr="0014376B" w:rsidRDefault="00150FF5">
            <w:pPr>
              <w:jc w:val="center"/>
              <w:rPr>
                <w:rFonts w:ascii="Times New Roman" w:hAnsi="Times New Roman" w:cs="Times New Roman"/>
                <w:b/>
                <w:bCs/>
              </w:rPr>
            </w:pPr>
            <w:r w:rsidRPr="0014376B">
              <w:rPr>
                <w:rFonts w:ascii="Times New Roman" w:hAnsi="Times New Roman" w:cs="Times New Roman"/>
                <w:b/>
                <w:bCs/>
              </w:rPr>
              <w:t>Example</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Advice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Suggestion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Advise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To recommend</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He advised me to follow his advice.</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Affect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Influence (verb)</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Effect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Result (noun)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The effect of the drug affected him.</w:t>
            </w:r>
          </w:p>
        </w:tc>
      </w:tr>
      <w:tr w:rsidR="00F41E76" w:rsidRPr="0014376B">
        <w:trPr>
          <w:trHeight w:val="1470"/>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Accept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Receive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Except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Exclude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Everyone came except Ram, who didn't accept the invite.</w:t>
            </w:r>
          </w:p>
        </w:tc>
      </w:tr>
      <w:tr w:rsidR="00F41E76" w:rsidRPr="0014376B">
        <w:trPr>
          <w:trHeight w:val="698"/>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Loose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Not tight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Lose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Fail to keep</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Do not lose the loose screws.</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Borrow</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Take from someone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Lend</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Give temporarily</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I borrowed money; she lent it.</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Rise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Go up by itself</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Raise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Lift something</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The sun rises; raise your hand.</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Hear</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Perceive sound</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Listen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Pay attention to sound</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Listen carefully to what you hear.</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lastRenderedPageBreak/>
              <w:t>Beside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Next to</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Besides</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In addition to</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Besides English, she sits beside me.</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Principal</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Head / main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Principle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Rule or belief</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The principal follows strong principles.</w:t>
            </w:r>
          </w:p>
        </w:tc>
      </w:tr>
      <w:tr w:rsidR="00F41E76" w:rsidRPr="0014376B">
        <w:trPr>
          <w:trHeight w:val="698"/>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Stationary</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Not moving</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Stationery</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Writing materials</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The stationery shop sells pens.</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Compliment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Praise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Complement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Complete something</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The sauce complements the dish.</w:t>
            </w:r>
          </w:p>
        </w:tc>
      </w:tr>
      <w:tr w:rsidR="00F41E76" w:rsidRPr="0014376B">
        <w:trPr>
          <w:trHeight w:val="698"/>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Later</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After some time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Latter</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Second of two</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We will discuss the latter later.</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Desert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Dry land / abandon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Dessert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Sweet dish</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He left the desert before dessert.</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Peace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Calm</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Piece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Part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He ate a piece of cake in peace.</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Quite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Completely</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Quiet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Silent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Please keep quiet; I am quite tired.</w:t>
            </w:r>
          </w:p>
        </w:tc>
      </w:tr>
      <w:tr w:rsidR="00F41E76" w:rsidRPr="0014376B">
        <w:trPr>
          <w:trHeight w:val="955"/>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Than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Used in comparison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Then</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Time sequence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 xml:space="preserve">Finish work, </w:t>
            </w:r>
            <w:proofErr w:type="gramStart"/>
            <w:r w:rsidRPr="0014376B">
              <w:rPr>
                <w:rFonts w:ascii="Times New Roman" w:hAnsi="Times New Roman" w:cs="Times New Roman"/>
              </w:rPr>
              <w:t>then</w:t>
            </w:r>
            <w:proofErr w:type="gramEnd"/>
            <w:r w:rsidRPr="0014376B">
              <w:rPr>
                <w:rFonts w:ascii="Times New Roman" w:hAnsi="Times New Roman" w:cs="Times New Roman"/>
              </w:rPr>
              <w:t xml:space="preserve"> relax more than before.</w:t>
            </w:r>
          </w:p>
        </w:tc>
      </w:tr>
      <w:tr w:rsidR="00F41E76" w:rsidRPr="0014376B">
        <w:trPr>
          <w:trHeight w:val="698"/>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Your</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Belonging to you</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You're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You are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You're holding your book.</w:t>
            </w:r>
          </w:p>
        </w:tc>
      </w:tr>
      <w:tr w:rsidR="00F41E76" w:rsidRPr="0014376B">
        <w:trPr>
          <w:trHeight w:val="698"/>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Its</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Belonging to it</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It's</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It is</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It's losing its color.</w:t>
            </w:r>
          </w:p>
        </w:tc>
      </w:tr>
      <w:tr w:rsidR="00F41E76" w:rsidRPr="0014376B">
        <w:trPr>
          <w:trHeight w:val="1221"/>
        </w:trPr>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Brake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Stop a vehicle</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Break</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Destroy</w:t>
            </w:r>
          </w:p>
        </w:tc>
        <w:tc>
          <w:tcPr>
            <w:tcW w:w="1752" w:type="dxa"/>
            <w:tcBorders>
              <w:tl2br w:val="nil"/>
              <w:tr2bl w:val="nil"/>
            </w:tcBorders>
          </w:tcPr>
          <w:p w:rsidR="00F41E76" w:rsidRPr="0014376B" w:rsidRDefault="00150FF5">
            <w:pPr>
              <w:rPr>
                <w:rFonts w:ascii="Times New Roman" w:hAnsi="Times New Roman" w:cs="Times New Roman"/>
              </w:rPr>
            </w:pPr>
            <w:r w:rsidRPr="0014376B">
              <w:rPr>
                <w:rFonts w:ascii="Times New Roman" w:hAnsi="Times New Roman" w:cs="Times New Roman"/>
              </w:rPr>
              <w:t>Use the brake or you may break something.</w:t>
            </w:r>
          </w:p>
        </w:tc>
      </w:tr>
    </w:tbl>
    <w:p w:rsidR="00F41E76" w:rsidRPr="0014376B" w:rsidRDefault="00F41E76">
      <w:pPr>
        <w:rPr>
          <w:rFonts w:ascii="Times New Roman" w:hAnsi="Times New Roman" w:cs="Times New Roman"/>
          <w:lang w:val="en-IN"/>
        </w:rPr>
      </w:pP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lastRenderedPageBreak/>
        <w:t>1</w:t>
      </w:r>
      <w:r w:rsidRPr="0014376B">
        <w:rPr>
          <w:rFonts w:ascii="Times New Roman" w:hAnsi="Times New Roman" w:cs="Times New Roman"/>
          <w:color w:val="000000" w:themeColor="text1"/>
          <w:sz w:val="22"/>
          <w:szCs w:val="22"/>
          <w:lang w:val="en-IN"/>
        </w:rPr>
        <w:t>2</w:t>
      </w:r>
      <w:r w:rsidRPr="0014376B">
        <w:rPr>
          <w:rFonts w:ascii="Times New Roman" w:hAnsi="Times New Roman" w:cs="Times New Roman"/>
          <w:color w:val="000000" w:themeColor="text1"/>
          <w:sz w:val="22"/>
          <w:szCs w:val="22"/>
        </w:rPr>
        <w:t>. Important Exam Points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 Many confusing words differ by part of speech (noun </w:t>
      </w:r>
      <w:proofErr w:type="spellStart"/>
      <w:r w:rsidRPr="0014376B">
        <w:rPr>
          <w:rFonts w:ascii="Times New Roman" w:hAnsi="Times New Roman" w:cs="Times New Roman"/>
          <w:color w:val="000000" w:themeColor="text1"/>
        </w:rPr>
        <w:t>vs</w:t>
      </w:r>
      <w:proofErr w:type="spellEnd"/>
      <w:r w:rsidRPr="0014376B">
        <w:rPr>
          <w:rFonts w:ascii="Times New Roman" w:hAnsi="Times New Roman" w:cs="Times New Roman"/>
          <w:color w:val="000000" w:themeColor="text1"/>
        </w:rPr>
        <w:t xml:space="preserve"> verb).</w:t>
      </w:r>
      <w:r w:rsidRPr="0014376B">
        <w:rPr>
          <w:rFonts w:ascii="Times New Roman" w:hAnsi="Times New Roman" w:cs="Times New Roman"/>
          <w:color w:val="000000" w:themeColor="text1"/>
        </w:rPr>
        <w:br/>
        <w:t>• Pay attention to context when choosing the correct word.</w:t>
      </w:r>
      <w:r w:rsidRPr="0014376B">
        <w:rPr>
          <w:rFonts w:ascii="Times New Roman" w:hAnsi="Times New Roman" w:cs="Times New Roman"/>
          <w:color w:val="000000" w:themeColor="text1"/>
        </w:rPr>
        <w:br/>
        <w:t>• Words like affect/effect and advice/</w:t>
      </w:r>
      <w:proofErr w:type="gramStart"/>
      <w:r w:rsidRPr="0014376B">
        <w:rPr>
          <w:rFonts w:ascii="Times New Roman" w:hAnsi="Times New Roman" w:cs="Times New Roman"/>
          <w:color w:val="000000" w:themeColor="text1"/>
        </w:rPr>
        <w:t>advise</w:t>
      </w:r>
      <w:proofErr w:type="gramEnd"/>
      <w:r w:rsidRPr="0014376B">
        <w:rPr>
          <w:rFonts w:ascii="Times New Roman" w:hAnsi="Times New Roman" w:cs="Times New Roman"/>
          <w:color w:val="000000" w:themeColor="text1"/>
        </w:rPr>
        <w:t xml:space="preserve"> are frequently asked in exams.</w:t>
      </w:r>
      <w:r w:rsidRPr="0014376B">
        <w:rPr>
          <w:rFonts w:ascii="Times New Roman" w:hAnsi="Times New Roman" w:cs="Times New Roman"/>
          <w:color w:val="000000" w:themeColor="text1"/>
        </w:rPr>
        <w:br/>
        <w:t xml:space="preserve">• </w:t>
      </w:r>
      <w:proofErr w:type="spellStart"/>
      <w:r w:rsidRPr="0014376B">
        <w:rPr>
          <w:rFonts w:ascii="Times New Roman" w:hAnsi="Times New Roman" w:cs="Times New Roman"/>
          <w:color w:val="000000" w:themeColor="text1"/>
        </w:rPr>
        <w:t>Practising</w:t>
      </w:r>
      <w:proofErr w:type="spellEnd"/>
      <w:r w:rsidRPr="0014376B">
        <w:rPr>
          <w:rFonts w:ascii="Times New Roman" w:hAnsi="Times New Roman" w:cs="Times New Roman"/>
          <w:color w:val="000000" w:themeColor="text1"/>
        </w:rPr>
        <w:t xml:space="preserve"> sentence usage helps remember the correct forms.</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F41E76">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lang w:val="en-IN"/>
        </w:rPr>
      </w:pPr>
    </w:p>
    <w:p w:rsidR="00F41E76" w:rsidRPr="0014376B" w:rsidRDefault="00150FF5">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rPr>
      </w:pPr>
      <w:bookmarkStart w:id="22" w:name="_Toc23633"/>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17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VOCABULARY</w:t>
      </w:r>
      <w:bookmarkEnd w:id="22"/>
    </w:p>
    <w:p w:rsidR="00F41E76" w:rsidRPr="0014376B" w:rsidRDefault="00150FF5">
      <w:pPr>
        <w:spacing w:before="20"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Vocabulary refers to the set of words used in a language. A strong vocabulary helps in understanding reading passages, improving writing skills, and performing well in competitive examinations.</w:t>
      </w:r>
    </w:p>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1. Common Vocabulary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41E76" w:rsidRPr="0014376B">
        <w:tc>
          <w:tcPr>
            <w:tcW w:w="2880" w:type="dxa"/>
            <w:tcBorders>
              <w:tl2br w:val="nil"/>
              <w:tr2bl w:val="nil"/>
            </w:tcBorders>
          </w:tcPr>
          <w:p w:rsidR="00F41E76" w:rsidRPr="0014376B" w:rsidRDefault="00150FF5">
            <w:pPr>
              <w:spacing w:after="20" w:line="240" w:lineRule="auto"/>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Word</w:t>
            </w:r>
          </w:p>
        </w:tc>
        <w:tc>
          <w:tcPr>
            <w:tcW w:w="2880" w:type="dxa"/>
            <w:tcBorders>
              <w:tl2br w:val="nil"/>
              <w:tr2bl w:val="nil"/>
            </w:tcBorders>
          </w:tcPr>
          <w:p w:rsidR="00F41E76" w:rsidRPr="0014376B" w:rsidRDefault="00150FF5">
            <w:pPr>
              <w:spacing w:after="20" w:line="240" w:lineRule="auto"/>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Meaning</w:t>
            </w:r>
          </w:p>
        </w:tc>
        <w:tc>
          <w:tcPr>
            <w:tcW w:w="2880" w:type="dxa"/>
            <w:tcBorders>
              <w:tl2br w:val="nil"/>
              <w:tr2bl w:val="nil"/>
            </w:tcBorders>
          </w:tcPr>
          <w:p w:rsidR="00F41E76" w:rsidRPr="0014376B" w:rsidRDefault="00150FF5">
            <w:pPr>
              <w:spacing w:after="20" w:line="240" w:lineRule="auto"/>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Example Sentence</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Abandon</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leave completely</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had to abandon the plan.</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Accurate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Correct or exact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report contains accurate information.</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Admire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respect or like someone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 admire her courage.</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Benefit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Advantage or profit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Exercise has many health benefits.</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Cautious</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Careful to avoid danger</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Be cautious while crossing the road.</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Conclude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finish or end</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meeting concluded at noon.</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Demand</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 strong request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workers demanded higher wages.</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Effort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Hard work</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Success requires great effort.</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Essential</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Very important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Water is essential for life.</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Expand</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increase in size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company plans to expand.</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Frequent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Happening often</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makes frequent visits.</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Generate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produce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 machine generates electricity.</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Hostile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Unfriendly</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They faced a hostile crowd.</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Improve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make better</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Practice will improve your skills.</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Maintain</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keep in good condition</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She maintains a healthy lifestyle.</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Obtain</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get something</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obtained permission to leave.</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Prevent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stop something</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Vaccines help prevent diseases.</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Reduce</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make smaller</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We must reduce pollution.</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Significant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Important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This discovery is significant.</w:t>
            </w:r>
          </w:p>
        </w:tc>
      </w:tr>
      <w:tr w:rsidR="00F41E76" w:rsidRPr="0014376B">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Support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To help or assist</w:t>
            </w:r>
          </w:p>
        </w:tc>
        <w:tc>
          <w:tcPr>
            <w:tcW w:w="2880" w:type="dxa"/>
            <w:tcBorders>
              <w:tl2br w:val="nil"/>
              <w:tr2bl w:val="nil"/>
            </w:tcBorders>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Friends support each other.</w:t>
            </w:r>
          </w:p>
        </w:tc>
      </w:tr>
    </w:tbl>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2. Important Exam Vocabulary</w:t>
      </w:r>
    </w:p>
    <w:tbl>
      <w:tblPr>
        <w:tblW w:w="0" w:type="auto"/>
        <w:tblLook w:val="04A0" w:firstRow="1" w:lastRow="0" w:firstColumn="1" w:lastColumn="0" w:noHBand="0" w:noVBand="1"/>
      </w:tblPr>
      <w:tblGrid>
        <w:gridCol w:w="4320"/>
        <w:gridCol w:w="4320"/>
      </w:tblGrid>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Word</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Meaning</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Ambition</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Strong desire to achieve something</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Brilliant</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Very intelligent or talented</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Capable</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Having ability to do something</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Diligent</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Hard</w:t>
            </w:r>
            <w:r w:rsidRPr="0014376B">
              <w:rPr>
                <w:rFonts w:ascii="Cambria Math" w:hAnsi="Cambria Math" w:cs="Cambria Math"/>
                <w:color w:val="000000" w:themeColor="text1"/>
              </w:rPr>
              <w:t>‑</w:t>
            </w:r>
            <w:r w:rsidRPr="0014376B">
              <w:rPr>
                <w:rFonts w:ascii="Times New Roman" w:hAnsi="Times New Roman" w:cs="Times New Roman"/>
                <w:color w:val="000000" w:themeColor="text1"/>
              </w:rPr>
              <w:t>working</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Eager</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Very interested or excited</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Flexible</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Able to change easily</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Generous</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Willing to give or share</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Humble</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Not proud</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Logical</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Based on clear reasoning</w:t>
            </w:r>
          </w:p>
        </w:tc>
      </w:tr>
      <w:tr w:rsidR="00F41E76" w:rsidRPr="0014376B">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Reliable</w:t>
            </w:r>
          </w:p>
        </w:tc>
        <w:tc>
          <w:tcPr>
            <w:tcW w:w="432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Trustworthy</w:t>
            </w:r>
          </w:p>
        </w:tc>
      </w:tr>
    </w:tbl>
    <w:p w:rsidR="00F41E76" w:rsidRPr="0014376B" w:rsidRDefault="00150FF5">
      <w:pPr>
        <w:pStyle w:val="Heading2"/>
        <w:spacing w:after="20" w:line="240" w:lineRule="auto"/>
        <w:rPr>
          <w:rFonts w:ascii="Times New Roman" w:hAnsi="Times New Roman" w:cs="Times New Roman"/>
          <w:color w:val="000000" w:themeColor="text1"/>
          <w:sz w:val="22"/>
          <w:szCs w:val="22"/>
        </w:rPr>
      </w:pPr>
      <w:r w:rsidRPr="0014376B">
        <w:rPr>
          <w:rFonts w:ascii="Times New Roman" w:hAnsi="Times New Roman" w:cs="Times New Roman"/>
          <w:color w:val="000000" w:themeColor="text1"/>
          <w:sz w:val="22"/>
          <w:szCs w:val="22"/>
        </w:rPr>
        <w:t>3. Important Points for Vocabulary Building</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Read books, newspapers, and articles regularly.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Learn new words daily and revise them.</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Practice using new words in sentences.</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Learn synonyms and antonyms to expand vocabulary.</w:t>
      </w: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Use flashcards or vocabulary lists for revision.</w:t>
      </w:r>
    </w:p>
    <w:p w:rsidR="00F41E76" w:rsidRPr="0014376B" w:rsidRDefault="00F41E76">
      <w:pPr>
        <w:spacing w:after="20" w:line="240" w:lineRule="auto"/>
        <w:rPr>
          <w:rFonts w:ascii="Times New Roman" w:hAnsi="Times New Roman" w:cs="Times New Roman"/>
          <w:color w:val="000000" w:themeColor="text1"/>
        </w:rPr>
      </w:pPr>
    </w:p>
    <w:p w:rsidR="00F41E76" w:rsidRPr="0014376B" w:rsidRDefault="00F41E76">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lang w:val="en-IN"/>
        </w:rPr>
      </w:pPr>
    </w:p>
    <w:p w:rsidR="00F41E76" w:rsidRPr="0014376B" w:rsidRDefault="00150FF5">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rPr>
      </w:pPr>
      <w:bookmarkStart w:id="23" w:name="_Toc839"/>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18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SYNONYMS</w:t>
      </w:r>
      <w:bookmarkEnd w:id="23"/>
    </w:p>
    <w:p w:rsidR="00F41E76" w:rsidRPr="0014376B" w:rsidRDefault="00F41E76">
      <w:pPr>
        <w:spacing w:before="20" w:after="20" w:line="240" w:lineRule="auto"/>
        <w:rPr>
          <w:rFonts w:ascii="Times New Roman" w:hAnsi="Times New Roman" w:cs="Times New Roman"/>
        </w:rPr>
      </w:pPr>
    </w:p>
    <w:p w:rsidR="00F41E76" w:rsidRPr="0014376B" w:rsidRDefault="00150FF5">
      <w:pPr>
        <w:spacing w:before="20"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Synonyms are words that have the same or nearly the same meaning as another word. Learning synonyms improves vocabulary and helps in competitive examinations.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F41E76" w:rsidRPr="0014376B">
        <w:tc>
          <w:tcPr>
            <w:tcW w:w="4320" w:type="dxa"/>
          </w:tcPr>
          <w:p w:rsidR="00F41E76" w:rsidRPr="0014376B" w:rsidRDefault="00150FF5">
            <w:pPr>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Word</w:t>
            </w:r>
          </w:p>
        </w:tc>
        <w:tc>
          <w:tcPr>
            <w:tcW w:w="4320" w:type="dxa"/>
          </w:tcPr>
          <w:p w:rsidR="00F41E76" w:rsidRPr="0014376B" w:rsidRDefault="00150FF5">
            <w:pPr>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Synonym</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Abandon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Leave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Ability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Skill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Abundant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Plentiful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Accurate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Correct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Achieve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Accomplish</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Active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Energetic</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Admire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Respect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Advance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Progress</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Affection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Love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Anger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Rage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Answer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Reply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Appear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Seem</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Arrive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Reach</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Assist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Help</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Attempt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Try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Awful</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Terrible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Beautiful</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Attractive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Begin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Start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Brave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Courageous</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Bright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Shiny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Calm</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Peaceful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Careful</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Cautious</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Choose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Select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Close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Shut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Danger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Risk</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Decide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Determine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Defend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Protect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Difficult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Hard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Eager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Keen</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Easy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Simple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Finish</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Error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Mistake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Famous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Well-known</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Fast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Quick</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Fear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Terror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Friend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Companion</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Happy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Joyful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Help</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Assist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Honest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Truthful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Important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Significant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Increase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Rise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Intelligent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Smart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Kind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Gentle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Large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Big</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Learn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Study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Modern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Current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Old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Ancient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Quick</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Rapid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Quiet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Silent</w:t>
            </w:r>
          </w:p>
        </w:tc>
      </w:tr>
      <w:tr w:rsidR="00F41E76" w:rsidRPr="0014376B">
        <w:tc>
          <w:tcPr>
            <w:tcW w:w="4320" w:type="dxa"/>
          </w:tcPr>
          <w:p w:rsidR="00F41E76" w:rsidRPr="0014376B" w:rsidRDefault="00150FF5">
            <w:pPr>
              <w:pStyle w:val="Heading1"/>
              <w:rPr>
                <w:rFonts w:ascii="Times New Roman" w:hAnsi="Times New Roman" w:cs="Times New Roman"/>
              </w:rPr>
            </w:pPr>
            <w:bookmarkStart w:id="24" w:name="_Toc10691"/>
            <w:r w:rsidRPr="0014376B">
              <w:rPr>
                <w:rFonts w:ascii="Times New Roman" w:hAnsi="Times New Roman" w:cs="Times New Roman"/>
              </w:rPr>
              <w:t>Rich</w:t>
            </w:r>
            <w:bookmarkEnd w:id="24"/>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Wealthy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Strong</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Powerful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Truth</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Fact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Weak</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Feeble</w:t>
            </w:r>
          </w:p>
        </w:tc>
      </w:tr>
    </w:tbl>
    <w:p w:rsidR="00F41E76" w:rsidRPr="0014376B" w:rsidRDefault="00F41E76">
      <w:pPr>
        <w:rPr>
          <w:rFonts w:ascii="Times New Roman" w:hAnsi="Times New Roman" w:cs="Times New Roman"/>
          <w:color w:val="000000" w:themeColor="text1"/>
        </w:rPr>
      </w:pPr>
    </w:p>
    <w:p w:rsidR="00F41E76" w:rsidRPr="0014376B" w:rsidRDefault="00F41E76">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lang w:val="en-IN"/>
        </w:rPr>
      </w:pPr>
    </w:p>
    <w:p w:rsidR="00F41E76" w:rsidRPr="0014376B" w:rsidRDefault="00150FF5">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rPr>
      </w:pPr>
      <w:bookmarkStart w:id="25" w:name="_Toc22892"/>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19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ANTONYMS</w:t>
      </w:r>
      <w:bookmarkEnd w:id="25"/>
    </w:p>
    <w:p w:rsidR="00F41E76" w:rsidRPr="0014376B" w:rsidRDefault="00F41E76">
      <w:pPr>
        <w:spacing w:after="20" w:line="240" w:lineRule="auto"/>
        <w:rPr>
          <w:rFonts w:ascii="Times New Roman" w:hAnsi="Times New Roman" w:cs="Times New Roman"/>
        </w:rPr>
      </w:pPr>
    </w:p>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Antonyms are words that have opposite meanings. Learning antonyms helps improve vocabulary and is very useful for competitive examinations.</w:t>
      </w:r>
    </w:p>
    <w:p w:rsidR="00F41E76" w:rsidRPr="0014376B" w:rsidRDefault="00F41E76">
      <w:pPr>
        <w:spacing w:after="20" w:line="240" w:lineRule="auto"/>
        <w:rPr>
          <w:rFonts w:ascii="Times New Roman" w:hAnsi="Times New Roman" w:cs="Times New Roman"/>
          <w:color w:val="000000" w:themeColor="text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F41E76" w:rsidRPr="0014376B">
        <w:tc>
          <w:tcPr>
            <w:tcW w:w="4320" w:type="dxa"/>
          </w:tcPr>
          <w:p w:rsidR="00F41E76" w:rsidRPr="0014376B" w:rsidRDefault="00150FF5">
            <w:pPr>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Word</w:t>
            </w:r>
          </w:p>
        </w:tc>
        <w:tc>
          <w:tcPr>
            <w:tcW w:w="4320" w:type="dxa"/>
          </w:tcPr>
          <w:p w:rsidR="00F41E76" w:rsidRPr="0014376B" w:rsidRDefault="00150FF5">
            <w:pPr>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Antonym</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Accept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Reject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Accurate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Inaccurate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Active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Inactive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Add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Subtract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Advance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Retreat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Agree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Disagree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Alive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Dead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Ancient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Modern</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Arrive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Depart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Artificial</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Natural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Attack</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Defend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Beautiful</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Ugly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Begin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End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Best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Worst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Big</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Small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Bold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Timid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Brave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Cowardly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Bright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Dull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Build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Destroy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Buy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Sell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Careful</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Careless</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Clean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Dirty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Close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Open</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Cold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Hot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Come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Go</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Complex</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Simple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Create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Destroy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Dangerous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Safe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Dark</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Light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Deep</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Shallow</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Early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Late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Easy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Difficult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Empty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Full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Enter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Exit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Expand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Contract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Famous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Unknown</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Fast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Slow</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Friend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Enemy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Generous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Selfish</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Happy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Sad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Hard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Soft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Honest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Dishonest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Increase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Decrease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Kind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Cruel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Large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Small</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Love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Hate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Major</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Minor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Modern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Ancient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Old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Young</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Peace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War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Rich</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Poor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Strong</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Weak</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Success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Failure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Truth</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Falsehood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Victory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Defeat</w:t>
            </w:r>
          </w:p>
        </w:tc>
      </w:tr>
    </w:tbl>
    <w:p w:rsidR="00F41E76" w:rsidRPr="0014376B" w:rsidRDefault="00F41E76">
      <w:pPr>
        <w:rPr>
          <w:rFonts w:ascii="Times New Roman" w:hAnsi="Times New Roman" w:cs="Times New Roman"/>
          <w:color w:val="000000" w:themeColor="text1"/>
        </w:rPr>
      </w:pPr>
    </w:p>
    <w:p w:rsidR="00F41E76" w:rsidRPr="0014376B" w:rsidRDefault="00F41E76">
      <w:pPr>
        <w:pStyle w:val="Heading1"/>
        <w:pBdr>
          <w:top w:val="single" w:sz="4" w:space="0" w:color="000000"/>
        </w:pBdr>
        <w:spacing w:after="20" w:line="240" w:lineRule="auto"/>
        <w:jc w:val="center"/>
        <w:rPr>
          <w:rFonts w:ascii="Times New Roman" w:hAnsi="Times New Roman" w:cs="Times New Roman"/>
          <w:color w:val="000000" w:themeColor="text1"/>
          <w:sz w:val="22"/>
          <w:szCs w:val="22"/>
          <w:lang w:val="en-IN"/>
        </w:rPr>
      </w:pPr>
    </w:p>
    <w:p w:rsidR="00F41E76" w:rsidRPr="0014376B" w:rsidRDefault="00150FF5">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rPr>
      </w:pPr>
      <w:bookmarkStart w:id="26" w:name="_Toc16776"/>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20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ONE WORD SUBSTITUTION</w:t>
      </w:r>
      <w:bookmarkEnd w:id="26"/>
    </w:p>
    <w:p w:rsidR="00F41E76" w:rsidRPr="0014376B" w:rsidRDefault="00F41E76">
      <w:pPr>
        <w:spacing w:after="20" w:line="240" w:lineRule="auto"/>
        <w:rPr>
          <w:rFonts w:ascii="Times New Roman" w:hAnsi="Times New Roman" w:cs="Times New Roman"/>
        </w:rPr>
      </w:pPr>
    </w:p>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Word Substitution means replacing a group of words with a single word that expresses the same meaning. These are frequently asked in competitive exams</w:t>
      </w:r>
    </w:p>
    <w:p w:rsidR="00F41E76" w:rsidRPr="0014376B" w:rsidRDefault="00F41E76">
      <w:pPr>
        <w:spacing w:after="20" w:line="240" w:lineRule="auto"/>
        <w:rPr>
          <w:rFonts w:ascii="Times New Roman" w:hAnsi="Times New Roman" w:cs="Times New Roman"/>
          <w:color w:val="000000" w:themeColor="text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F41E76" w:rsidRPr="0014376B">
        <w:tc>
          <w:tcPr>
            <w:tcW w:w="4320" w:type="dxa"/>
          </w:tcPr>
          <w:p w:rsidR="00F41E76" w:rsidRPr="0014376B" w:rsidRDefault="00150FF5">
            <w:pPr>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Phrase</w:t>
            </w:r>
          </w:p>
        </w:tc>
        <w:tc>
          <w:tcPr>
            <w:tcW w:w="4320" w:type="dxa"/>
          </w:tcPr>
          <w:p w:rsidR="00F41E76" w:rsidRPr="0014376B" w:rsidRDefault="00150FF5">
            <w:pPr>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One Word</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loves books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Bibliophile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hates mankind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Misanthrope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loves mankind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Philanthropist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knows many languages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Polyglot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lives alone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Hermit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studies plants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Botanist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studies animals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Zoologist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writes dictionaries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Lexicographer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composes music</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Composer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loves knowledge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Scholar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travels to holy places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Pilgrim</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government ruled by a king</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Monarchy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Government ruled by the people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Democracy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Government ruled by the rich</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Plutocracy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Government ruled by the few</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Oligarchy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place where books are kept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Library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place where dead bodies are kept</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Mortuary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A place where coins are made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Mint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speech delivered without preparation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Extempore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cannot be corrected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Incurable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cannot be defeated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Invincible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cannot be seen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Invisible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cannot be heard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Inaudible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cannot be avoided</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Inevitable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cannot read or write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Illiterate</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looks at the bright side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Optimist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looks at the dark side</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Pessimist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spends too much money</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Spendthrift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eats too much</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Glutton</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cannot pay debts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Insolvent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tells lies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Liar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speech delivered in memory of a dead person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Eulogy</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Animals that eat flesh</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Carnivores</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Animals that eat plants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Herbivores</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Animals that eat both plants and flesh</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Omnivores</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walks in sleep</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Somnambulist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hater of women</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Misogynist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hater of men</w:t>
            </w:r>
          </w:p>
        </w:tc>
        <w:tc>
          <w:tcPr>
            <w:tcW w:w="4320" w:type="dxa"/>
          </w:tcPr>
          <w:p w:rsidR="00F41E76" w:rsidRPr="0014376B" w:rsidRDefault="00150FF5">
            <w:pPr>
              <w:rPr>
                <w:rFonts w:ascii="Times New Roman" w:hAnsi="Times New Roman" w:cs="Times New Roman"/>
                <w:color w:val="000000" w:themeColor="text1"/>
              </w:rPr>
            </w:pPr>
            <w:proofErr w:type="spellStart"/>
            <w:r w:rsidRPr="0014376B">
              <w:rPr>
                <w:rFonts w:ascii="Times New Roman" w:hAnsi="Times New Roman" w:cs="Times New Roman"/>
                <w:color w:val="000000" w:themeColor="text1"/>
              </w:rPr>
              <w:t>Misandrist</w:t>
            </w:r>
            <w:proofErr w:type="spellEnd"/>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collects stamps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Philatelist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One who collects coins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Numismatist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writes poems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Poet</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 person who studies stars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Astronomer</w:t>
            </w:r>
          </w:p>
        </w:tc>
      </w:tr>
      <w:tr w:rsidR="00F41E76" w:rsidRPr="0014376B">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One who makes scientific experiments</w:t>
            </w:r>
          </w:p>
        </w:tc>
        <w:tc>
          <w:tcPr>
            <w:tcW w:w="4320" w:type="dxa"/>
          </w:tcPr>
          <w:p w:rsidR="00F41E76" w:rsidRPr="0014376B" w:rsidRDefault="00150FF5">
            <w:pPr>
              <w:rPr>
                <w:rFonts w:ascii="Times New Roman" w:hAnsi="Times New Roman" w:cs="Times New Roman"/>
                <w:color w:val="000000" w:themeColor="text1"/>
              </w:rPr>
            </w:pPr>
            <w:r w:rsidRPr="0014376B">
              <w:rPr>
                <w:rFonts w:ascii="Times New Roman" w:hAnsi="Times New Roman" w:cs="Times New Roman"/>
                <w:color w:val="000000" w:themeColor="text1"/>
              </w:rPr>
              <w:t>Scientist</w:t>
            </w:r>
          </w:p>
        </w:tc>
      </w:tr>
    </w:tbl>
    <w:p w:rsidR="00F41E76" w:rsidRPr="0014376B" w:rsidRDefault="00F41E76">
      <w:pPr>
        <w:spacing w:after="20" w:line="240" w:lineRule="auto"/>
        <w:rPr>
          <w:rFonts w:ascii="Times New Roman" w:hAnsi="Times New Roman" w:cs="Times New Roman"/>
          <w:color w:val="000000" w:themeColor="text1"/>
          <w:lang w:val="en-IN"/>
        </w:rPr>
      </w:pPr>
    </w:p>
    <w:p w:rsidR="00F41E76" w:rsidRPr="0014376B" w:rsidRDefault="00F41E76">
      <w:pPr>
        <w:pStyle w:val="Heading1"/>
        <w:spacing w:before="20" w:after="20" w:line="240" w:lineRule="auto"/>
        <w:jc w:val="both"/>
        <w:rPr>
          <w:rFonts w:ascii="Times New Roman" w:hAnsi="Times New Roman" w:cs="Times New Roman"/>
          <w:color w:val="000000" w:themeColor="text1"/>
          <w:sz w:val="22"/>
          <w:szCs w:val="22"/>
          <w:lang w:val="en-IN"/>
        </w:rPr>
      </w:pPr>
    </w:p>
    <w:p w:rsidR="00F41E76" w:rsidRPr="0014376B" w:rsidRDefault="00F41E76">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lang w:val="en-IN"/>
        </w:rPr>
      </w:pPr>
    </w:p>
    <w:p w:rsidR="00F41E76" w:rsidRPr="0014376B" w:rsidRDefault="00150FF5">
      <w:pPr>
        <w:pStyle w:val="Heading1"/>
        <w:pBdr>
          <w:top w:val="single" w:sz="4" w:space="0" w:color="000000"/>
        </w:pBdr>
        <w:spacing w:before="20" w:after="20" w:line="240" w:lineRule="auto"/>
        <w:jc w:val="center"/>
        <w:rPr>
          <w:rFonts w:ascii="Times New Roman" w:hAnsi="Times New Roman" w:cs="Times New Roman"/>
          <w:color w:val="000000" w:themeColor="text1"/>
          <w:sz w:val="22"/>
          <w:szCs w:val="22"/>
        </w:rPr>
      </w:pPr>
      <w:bookmarkStart w:id="27" w:name="_Toc17051"/>
      <w:r w:rsidRPr="0014376B">
        <w:rPr>
          <w:rFonts w:ascii="Times New Roman" w:hAnsi="Times New Roman" w:cs="Times New Roman"/>
          <w:color w:val="000000" w:themeColor="text1"/>
          <w:sz w:val="22"/>
          <w:szCs w:val="22"/>
          <w:lang w:val="en-IN"/>
        </w:rPr>
        <w:t xml:space="preserve">CHAPTER </w:t>
      </w:r>
      <w:proofErr w:type="gramStart"/>
      <w:r w:rsidRPr="0014376B">
        <w:rPr>
          <w:rFonts w:ascii="Times New Roman" w:hAnsi="Times New Roman" w:cs="Times New Roman"/>
          <w:color w:val="000000" w:themeColor="text1"/>
          <w:sz w:val="22"/>
          <w:szCs w:val="22"/>
          <w:lang w:val="en-IN"/>
        </w:rPr>
        <w:t>21 :</w:t>
      </w:r>
      <w:proofErr w:type="gramEnd"/>
      <w:r w:rsidRPr="0014376B">
        <w:rPr>
          <w:rFonts w:ascii="Times New Roman" w:hAnsi="Times New Roman" w:cs="Times New Roman"/>
          <w:color w:val="000000" w:themeColor="text1"/>
          <w:sz w:val="22"/>
          <w:szCs w:val="22"/>
          <w:lang w:val="en-IN"/>
        </w:rPr>
        <w:t xml:space="preserve"> </w:t>
      </w:r>
      <w:r w:rsidRPr="0014376B">
        <w:rPr>
          <w:rFonts w:ascii="Times New Roman" w:hAnsi="Times New Roman" w:cs="Times New Roman"/>
          <w:color w:val="000000" w:themeColor="text1"/>
          <w:sz w:val="22"/>
          <w:szCs w:val="22"/>
        </w:rPr>
        <w:t>IDIOMS &amp; PHRASES – LARGE TABLES</w:t>
      </w:r>
      <w:bookmarkEnd w:id="27"/>
    </w:p>
    <w:p w:rsidR="00F41E76" w:rsidRPr="0014376B" w:rsidRDefault="00F41E76">
      <w:pPr>
        <w:spacing w:before="20" w:after="20" w:line="240" w:lineRule="auto"/>
        <w:rPr>
          <w:rFonts w:ascii="Times New Roman" w:hAnsi="Times New Roman" w:cs="Times New Roman"/>
        </w:rPr>
      </w:pPr>
    </w:p>
    <w:p w:rsidR="00F41E76" w:rsidRPr="0014376B" w:rsidRDefault="00150FF5">
      <w:pPr>
        <w:spacing w:before="20"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Idioms and phrases are commonly used expressions whose meanings are different from the literal meanings of the words. Learning idioms improves vocabulary and is useful for competitive examinations.</w:t>
      </w:r>
    </w:p>
    <w:p w:rsidR="00F41E76" w:rsidRPr="0014376B" w:rsidRDefault="00F41E76">
      <w:pPr>
        <w:spacing w:after="20" w:line="240" w:lineRule="auto"/>
        <w:jc w:val="center"/>
        <w:rPr>
          <w:rFonts w:ascii="Times New Roman" w:hAnsi="Times New Roman" w:cs="Times New Roman"/>
          <w:b/>
          <w:bCs/>
          <w:color w:val="000000" w:themeColor="text1"/>
        </w:rPr>
      </w:pPr>
    </w:p>
    <w:tbl>
      <w:tblPr>
        <w:tblStyle w:val="Style10"/>
        <w:tblW w:w="86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2880"/>
        <w:gridCol w:w="2880"/>
      </w:tblGrid>
      <w:tr w:rsidR="00F41E76" w:rsidRPr="0014376B">
        <w:tc>
          <w:tcPr>
            <w:tcW w:w="2880" w:type="dxa"/>
          </w:tcPr>
          <w:p w:rsidR="00F41E76" w:rsidRPr="0014376B" w:rsidRDefault="00150FF5">
            <w:pPr>
              <w:spacing w:after="20" w:line="240" w:lineRule="auto"/>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Idiom / Phrase</w:t>
            </w:r>
          </w:p>
        </w:tc>
        <w:tc>
          <w:tcPr>
            <w:tcW w:w="2880" w:type="dxa"/>
          </w:tcPr>
          <w:p w:rsidR="00F41E76" w:rsidRPr="0014376B" w:rsidRDefault="00150FF5">
            <w:pPr>
              <w:spacing w:after="20" w:line="240" w:lineRule="auto"/>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Meaning</w:t>
            </w:r>
          </w:p>
        </w:tc>
        <w:tc>
          <w:tcPr>
            <w:tcW w:w="2880" w:type="dxa"/>
          </w:tcPr>
          <w:p w:rsidR="00F41E76" w:rsidRPr="0014376B" w:rsidRDefault="00150FF5">
            <w:pPr>
              <w:spacing w:after="20" w:line="240" w:lineRule="auto"/>
              <w:jc w:val="center"/>
              <w:rPr>
                <w:rFonts w:ascii="Times New Roman" w:hAnsi="Times New Roman" w:cs="Times New Roman"/>
                <w:b/>
                <w:bCs/>
                <w:color w:val="000000" w:themeColor="text1"/>
              </w:rPr>
            </w:pPr>
            <w:r w:rsidRPr="0014376B">
              <w:rPr>
                <w:rFonts w:ascii="Times New Roman" w:hAnsi="Times New Roman" w:cs="Times New Roman"/>
                <w:b/>
                <w:bCs/>
                <w:color w:val="000000" w:themeColor="text1"/>
              </w:rPr>
              <w:t>Example Sentence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Add fuel to the fire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Make a bad situation worse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His angry reply added fuel to the fire.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At the drop of a hat</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Immediately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is ready to travel at the drop of a hat.</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Back to square one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Start again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After the failure we were back to square one.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Beat around the bush</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Avoid the main topic</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Stop beating around the bush.</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Bite off more than you can chew</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Take on a task too big</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bit off more than he could chew.</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Break a leg</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Good luck</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Break a leg before your performance.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Call it a day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Stop working</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Let's call it a day.</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Cut to the chase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Come to the point</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Cut to the chase and tell me the result.</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Down to earth</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Practical and realistic</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She is very down to earth.</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Every cloud has a silver lining</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Good in every bad situation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Remember every cloud has a silver lining.</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Face the music</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Accept punishment</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had to face the music.</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Go the extra mile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Do more than required</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She always goes the extra mile.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Hit the sack</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Go to sleep</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 am tired; I will hit the sack.</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 the same boat</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In the same situation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We are all in the same boat.</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Jump the gun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Act too soon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jumped the gun by announcing early.</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Keep an eye on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Watch carefully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Keep an eye on the children.</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Make ends meet</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Manage expenses</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It is hard to make ends meet.</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Miss the boat</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Miss an opportunity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missed the boat.</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No pain, no gain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Hard work leads to success</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Remember: no pain, no gain.</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On the same page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Agree about something</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We are on the same page now.</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Out of the blue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Unexpectedly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arrived out of the blue.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Pull yourself together</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Calm down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Pull yourself together.</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See eye to eye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Agree completely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They see eye to eye.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Sit on the fence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Avoid taking sides</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sits on the fence.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Take it with a grain of salt</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Don't take it too seriously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 xml:space="preserve">Take his advice with a grain </w:t>
            </w:r>
            <w:r w:rsidRPr="0014376B">
              <w:rPr>
                <w:rFonts w:ascii="Times New Roman" w:hAnsi="Times New Roman" w:cs="Times New Roman"/>
                <w:color w:val="000000" w:themeColor="text1"/>
              </w:rPr>
              <w:lastRenderedPageBreak/>
              <w:t>of salt.</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lastRenderedPageBreak/>
              <w:t>The tip of the iceberg</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Small part of a big problem</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This issue is just the tip of the iceberg.</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Throw in the towel</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Give up</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He threw in the towel.</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Under the table</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Secretly or illegally</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They paid him under the table.</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Up in the air</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Uncertain</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Our plans are still up in the air.</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Walk on eggshells</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Be very careful</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I walk on eggshells around him.</w:t>
            </w:r>
          </w:p>
        </w:tc>
      </w:tr>
      <w:tr w:rsidR="00F41E76" w:rsidRPr="0014376B">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You can't judge a book by its cover</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Appearances can be misleading</w:t>
            </w:r>
          </w:p>
        </w:tc>
        <w:tc>
          <w:tcPr>
            <w:tcW w:w="2880" w:type="dxa"/>
          </w:tcPr>
          <w:p w:rsidR="00F41E76" w:rsidRPr="0014376B" w:rsidRDefault="00150FF5">
            <w:pPr>
              <w:spacing w:after="20" w:line="240" w:lineRule="auto"/>
              <w:rPr>
                <w:rFonts w:ascii="Times New Roman" w:hAnsi="Times New Roman" w:cs="Times New Roman"/>
                <w:color w:val="000000" w:themeColor="text1"/>
              </w:rPr>
            </w:pPr>
            <w:r w:rsidRPr="0014376B">
              <w:rPr>
                <w:rFonts w:ascii="Times New Roman" w:hAnsi="Times New Roman" w:cs="Times New Roman"/>
                <w:color w:val="000000" w:themeColor="text1"/>
              </w:rPr>
              <w:t>Remember you can't judge a book by its cover.</w:t>
            </w:r>
          </w:p>
        </w:tc>
      </w:tr>
    </w:tbl>
    <w:p w:rsidR="00F41E76" w:rsidRPr="0014376B" w:rsidRDefault="00F41E76">
      <w:pPr>
        <w:widowControl w:val="0"/>
        <w:spacing w:after="20" w:line="240" w:lineRule="auto"/>
        <w:rPr>
          <w:rFonts w:ascii="Times New Roman" w:hAnsi="Times New Roman" w:cs="Times New Roman"/>
          <w:color w:val="000000" w:themeColor="text1"/>
        </w:rPr>
      </w:pPr>
    </w:p>
    <w:p w:rsidR="00F41E76" w:rsidRPr="0014376B" w:rsidRDefault="00F41E76">
      <w:pPr>
        <w:spacing w:after="20" w:line="240" w:lineRule="auto"/>
        <w:rPr>
          <w:rFonts w:ascii="Times New Roman" w:hAnsi="Times New Roman" w:cs="Times New Roman"/>
          <w:color w:val="000000" w:themeColor="text1"/>
          <w:lang w:val="en-IN"/>
        </w:rPr>
      </w:pPr>
    </w:p>
    <w:sectPr w:rsidR="00F41E76" w:rsidRPr="0014376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6237" w:rsidRDefault="00426237">
      <w:pPr>
        <w:spacing w:line="240" w:lineRule="auto"/>
      </w:pPr>
      <w:r>
        <w:separator/>
      </w:r>
    </w:p>
  </w:endnote>
  <w:endnote w:type="continuationSeparator" w:id="0">
    <w:p w:rsidR="00426237" w:rsidRDefault="00426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8509369"/>
      <w:docPartObj>
        <w:docPartGallery w:val="Page Numbers (Bottom of Page)"/>
        <w:docPartUnique/>
      </w:docPartObj>
    </w:sdtPr>
    <w:sdtEndPr>
      <w:rPr>
        <w:noProof/>
      </w:rPr>
    </w:sdtEndPr>
    <w:sdtContent>
      <w:p w:rsidR="00980D4E" w:rsidRDefault="00980D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80D4E" w:rsidRDefault="00980D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6237" w:rsidRDefault="00426237">
      <w:pPr>
        <w:spacing w:after="0"/>
      </w:pPr>
      <w:r>
        <w:separator/>
      </w:r>
    </w:p>
  </w:footnote>
  <w:footnote w:type="continuationSeparator" w:id="0">
    <w:p w:rsidR="00426237" w:rsidRDefault="0042623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0D4E" w:rsidRDefault="00980D4E">
    <w:pPr>
      <w:pStyle w:val="Header"/>
    </w:pPr>
    <w:r>
      <w:rPr>
        <w:noProof/>
      </w:rPr>
      <w:drawing>
        <wp:anchor distT="0" distB="0" distL="114300" distR="114300" simplePos="0" relativeHeight="251658240" behindDoc="1" locked="0" layoutInCell="1" allowOverlap="1">
          <wp:simplePos x="0" y="0"/>
          <wp:positionH relativeFrom="column">
            <wp:posOffset>-1005477</wp:posOffset>
          </wp:positionH>
          <wp:positionV relativeFrom="paragraph">
            <wp:posOffset>-163195</wp:posOffset>
          </wp:positionV>
          <wp:extent cx="7308844" cy="9457509"/>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 MARK.png"/>
                  <pic:cNvPicPr/>
                </pic:nvPicPr>
                <pic:blipFill>
                  <a:blip r:embed="rId1">
                    <a:extLst>
                      <a:ext uri="{28A0092B-C50C-407E-A947-70E740481C1C}">
                        <a14:useLocalDpi xmlns:a14="http://schemas.microsoft.com/office/drawing/2010/main" val="0"/>
                      </a:ext>
                    </a:extLst>
                  </a:blip>
                  <a:stretch>
                    <a:fillRect/>
                  </a:stretch>
                </pic:blipFill>
                <pic:spPr>
                  <a:xfrm>
                    <a:off x="0" y="0"/>
                    <a:ext cx="7308844" cy="945750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52C617DB"/>
    <w:multiLevelType w:val="singleLevel"/>
    <w:tmpl w:val="52C617DB"/>
    <w:lvl w:ilvl="0">
      <w:start w:val="11"/>
      <w:numFmt w:val="decimal"/>
      <w:suff w:val="space"/>
      <w:lvlText w:val="%1."/>
      <w:lvlJc w:val="left"/>
      <w:rPr>
        <w:rFonts w:hint="default"/>
        <w:color w:val="000000" w:themeColor="text1"/>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76B"/>
    <w:rsid w:val="0015074B"/>
    <w:rsid w:val="00150FF5"/>
    <w:rsid w:val="0029639D"/>
    <w:rsid w:val="00326F90"/>
    <w:rsid w:val="00426237"/>
    <w:rsid w:val="007F63AA"/>
    <w:rsid w:val="00980D4E"/>
    <w:rsid w:val="00AA1D8D"/>
    <w:rsid w:val="00B47730"/>
    <w:rsid w:val="00CB0664"/>
    <w:rsid w:val="00F41E76"/>
    <w:rsid w:val="00FC693F"/>
    <w:rsid w:val="4AE97C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w:qFormat="1"/>
    <w:lsdException w:name="List 2"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w:qFormat="1"/>
    <w:lsdException w:name="Body Text Indent" w:semiHidden="1"/>
    <w:lsdException w:name="List Continue" w:qFormat="1"/>
    <w:lsdException w:name="List Continue 3"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qFormat="1"/>
    <w:lsdException w:name="Medium List 2" w:uiPriority="66" w:unhideWhenUsed="0"/>
    <w:lsdException w:name="Medium Grid 1" w:uiPriority="67" w:unhideWhenUsed="0" w:qFormat="1"/>
    <w:lsdException w:name="Medium Grid 2" w:uiPriority="68" w:unhideWhenUsed="0"/>
    <w:lsdException w:name="Medium Grid 3" w:uiPriority="69" w:unhideWhenUsed="0"/>
    <w:lsdException w:name="Dark List" w:uiPriority="70" w:unhideWhenUsed="0"/>
    <w:lsdException w:name="Colorful Shading" w:uiPriority="71" w:unhideWhenUsed="0" w:qFormat="1"/>
    <w:lsdException w:name="Colorful List" w:uiPriority="72" w:unhideWhenUsed="0"/>
    <w:lsdException w:name="Colorful Grid" w:uiPriority="73" w:unhideWhenUsed="0"/>
    <w:lsdException w:name="Light Shading Accent 1" w:uiPriority="60" w:unhideWhenUsed="0"/>
    <w:lsdException w:name="Light List Accent 1" w:uiPriority="61" w:unhideWhenUsed="0" w:qFormat="1"/>
    <w:lsdException w:name="Light Grid Accent 1" w:uiPriority="62" w:unhideWhenUsed="0"/>
    <w:lsdException w:name="Medium Shading 1 Accent 1" w:uiPriority="63" w:unhideWhenUsed="0" w:qFormat="1"/>
    <w:lsdException w:name="Medium Shading 2 Accent 1" w:uiPriority="64" w:unhideWhenUsed="0" w:qFormat="1"/>
    <w:lsdException w:name="Medium List 1 Accent 1" w:uiPriority="65" w:unhideWhenUsed="0" w:qFormat="1"/>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qFormat="1"/>
    <w:lsdException w:name="Colorful Shading Accent 1" w:uiPriority="71" w:unhideWhenUsed="0"/>
    <w:lsdException w:name="Colorful List Accent 1" w:uiPriority="72" w:unhideWhenUsed="0" w:qFormat="1"/>
    <w:lsdException w:name="Colorful Grid Accent 1" w:uiPriority="73" w:unhideWhenUsed="0"/>
    <w:lsdException w:name="Light Shading Accent 2" w:uiPriority="60" w:unhideWhenUsed="0" w:qFormat="1"/>
    <w:lsdException w:name="Light List Accent 2" w:uiPriority="61" w:unhideWhenUsed="0"/>
    <w:lsdException w:name="Light Grid Accent 2" w:uiPriority="62" w:unhideWhenUsed="0"/>
    <w:lsdException w:name="Medium Shading 1 Accent 2" w:uiPriority="63" w:unhideWhenUsed="0" w:qFormat="1"/>
    <w:lsdException w:name="Medium Shading 2 Accent 2" w:uiPriority="64" w:unhideWhenUsed="0" w:qFormat="1"/>
    <w:lsdException w:name="Medium List 1 Accent 2" w:uiPriority="65" w:unhideWhenUsed="0"/>
    <w:lsdException w:name="Medium List 2 Accent 2" w:uiPriority="66" w:unhideWhenUsed="0"/>
    <w:lsdException w:name="Medium Grid 1 Accent 2" w:uiPriority="67" w:unhideWhenUsed="0" w:qFormat="1"/>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qFormat="1"/>
    <w:lsdException w:name="Medium Shading 2 Accent 3" w:uiPriority="64" w:unhideWhenUsed="0" w:qFormat="1"/>
    <w:lsdException w:name="Medium List 1 Accent 3" w:uiPriority="65" w:unhideWhenUsed="0" w:qFormat="1"/>
    <w:lsdException w:name="Medium List 2 Accent 3" w:uiPriority="66" w:unhideWhenUsed="0" w:qFormat="1"/>
    <w:lsdException w:name="Medium Grid 1 Accent 3" w:uiPriority="67" w:unhideWhenUsed="0" w:qFormat="1"/>
    <w:lsdException w:name="Medium Grid 2 Accent 3" w:uiPriority="68" w:unhideWhenUsed="0" w:qFormat="1"/>
    <w:lsdException w:name="Medium Grid 3 Accent 3" w:uiPriority="69" w:unhideWhenUsed="0" w:qFormat="1"/>
    <w:lsdException w:name="Dark List Accent 3" w:uiPriority="70" w:unhideWhenUsed="0" w:qFormat="1"/>
    <w:lsdException w:name="Colorful Shading Accent 3" w:uiPriority="71" w:unhideWhenUsed="0" w:qFormat="1"/>
    <w:lsdException w:name="Colorful List Accent 3" w:uiPriority="72" w:unhideWhenUsed="0" w:qFormat="1"/>
    <w:lsdException w:name="Colorful Grid Accent 3" w:uiPriority="73" w:unhideWhenUsed="0" w:qFormat="1"/>
    <w:lsdException w:name="Light Shading Accent 4" w:uiPriority="60" w:unhideWhenUsed="0" w:qFormat="1"/>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qFormat="1"/>
    <w:lsdException w:name="Medium List 1 Accent 4" w:uiPriority="65" w:unhideWhenUsed="0" w:qFormat="1"/>
    <w:lsdException w:name="Medium List 2 Accent 4" w:uiPriority="66" w:unhideWhenUsed="0"/>
    <w:lsdException w:name="Medium Grid 1 Accent 4" w:uiPriority="67" w:unhideWhenUsed="0" w:qFormat="1"/>
    <w:lsdException w:name="Medium Grid 2 Accent 4" w:uiPriority="68" w:unhideWhenUsed="0" w:qFormat="1"/>
    <w:lsdException w:name="Medium Grid 3 Accent 4" w:uiPriority="69" w:unhideWhenUsed="0"/>
    <w:lsdException w:name="Dark List Accent 4" w:uiPriority="70" w:unhideWhenUsed="0" w:qFormat="1"/>
    <w:lsdException w:name="Colorful Shading Accent 4" w:uiPriority="71" w:unhideWhenUsed="0"/>
    <w:lsdException w:name="Colorful List Accent 4" w:uiPriority="72" w:unhideWhenUsed="0"/>
    <w:lsdException w:name="Colorful Grid Accent 4" w:uiPriority="73" w:unhideWhenUsed="0" w:qFormat="1"/>
    <w:lsdException w:name="Light Shading Accent 5" w:uiPriority="60" w:unhideWhenUsed="0"/>
    <w:lsdException w:name="Light List Accent 5" w:uiPriority="61" w:unhideWhenUsed="0"/>
    <w:lsdException w:name="Light Grid Accent 5" w:uiPriority="62" w:unhideWhenUsed="0" w:qFormat="1"/>
    <w:lsdException w:name="Medium Shading 1 Accent 5" w:uiPriority="63" w:unhideWhenUsed="0"/>
    <w:lsdException w:name="Medium Shading 2 Accent 5" w:uiPriority="64" w:unhideWhenUsed="0"/>
    <w:lsdException w:name="Medium List 1 Accent 5" w:uiPriority="65" w:unhideWhenUsed="0" w:qFormat="1"/>
    <w:lsdException w:name="Medium List 2 Accent 5" w:uiPriority="66" w:unhideWhenUsed="0"/>
    <w:lsdException w:name="Medium Grid 1 Accent 5" w:uiPriority="67" w:unhideWhenUsed="0"/>
    <w:lsdException w:name="Medium Grid 2 Accent 5" w:uiPriority="68" w:unhideWhenUsed="0" w:qFormat="1"/>
    <w:lsdException w:name="Medium Grid 3 Accent 5" w:uiPriority="69" w:unhideWhenUsed="0"/>
    <w:lsdException w:name="Dark List Accent 5" w:uiPriority="70" w:unhideWhenUsed="0"/>
    <w:lsdException w:name="Colorful Shading Accent 5" w:uiPriority="71" w:unhideWhenUsed="0" w:qFormat="1"/>
    <w:lsdException w:name="Colorful List Accent 5" w:uiPriority="72" w:unhideWhenUsed="0"/>
    <w:lsdException w:name="Colorful Grid Accent 5" w:uiPriority="73" w:unhideWhenUsed="0" w:qFormat="1"/>
    <w:lsdException w:name="Light Shading Accent 6" w:uiPriority="60" w:unhideWhenUsed="0" w:qFormat="1"/>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qFormat="1"/>
    <w:lsdException w:name="Medium List 2 Accent 6" w:uiPriority="66" w:unhideWhenUsed="0" w:qFormat="1"/>
    <w:lsdException w:name="Medium Grid 1 Accent 6" w:uiPriority="67" w:unhideWhenUsed="0" w:qFormat="1"/>
    <w:lsdException w:name="Medium Grid 2 Accent 6" w:uiPriority="68" w:unhideWhenUsed="0" w:qFormat="1"/>
    <w:lsdException w:name="Medium Grid 3 Accent 6" w:uiPriority="69" w:unhideWhenUsed="0" w:qFormat="1"/>
    <w:lsdException w:name="Dark List Accent 6" w:uiPriority="70" w:unhideWhenUsed="0"/>
    <w:lsdException w:name="Colorful Shading Accent 6" w:uiPriority="71" w:unhideWhenUsed="0" w:qFormat="1"/>
    <w:lsdException w:name="Colorful List Accent 6" w:uiPriority="72" w:unhideWhenUsed="0" w:qFormat="1"/>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TableNormal0">
    <w:name w:val="TableNormal"/>
    <w:tblPr>
      <w:tblCellMar>
        <w:top w:w="100" w:type="dxa"/>
        <w:left w:w="100" w:type="dxa"/>
        <w:bottom w:w="100" w:type="dxa"/>
        <w:right w:w="100" w:type="dxa"/>
      </w:tblCellMar>
    </w:tblPr>
  </w:style>
  <w:style w:type="paragraph" w:customStyle="1" w:styleId="WPSOffice1">
    <w:name w:val="WPSOffice手动目录 1"/>
  </w:style>
  <w:style w:type="paragraph" w:styleId="BalloonText">
    <w:name w:val="Balloon Text"/>
    <w:basedOn w:val="Normal"/>
    <w:link w:val="BalloonTextChar"/>
    <w:uiPriority w:val="99"/>
    <w:semiHidden/>
    <w:unhideWhenUsed/>
    <w:rsid w:val="001437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37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w:qFormat="1"/>
    <w:lsdException w:name="List 2"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w:qFormat="1"/>
    <w:lsdException w:name="Body Text Indent" w:semiHidden="1"/>
    <w:lsdException w:name="List Continue" w:qFormat="1"/>
    <w:lsdException w:name="List Continue 3"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qFormat="1"/>
    <w:lsdException w:name="Medium List 2" w:uiPriority="66" w:unhideWhenUsed="0"/>
    <w:lsdException w:name="Medium Grid 1" w:uiPriority="67" w:unhideWhenUsed="0" w:qFormat="1"/>
    <w:lsdException w:name="Medium Grid 2" w:uiPriority="68" w:unhideWhenUsed="0"/>
    <w:lsdException w:name="Medium Grid 3" w:uiPriority="69" w:unhideWhenUsed="0"/>
    <w:lsdException w:name="Dark List" w:uiPriority="70" w:unhideWhenUsed="0"/>
    <w:lsdException w:name="Colorful Shading" w:uiPriority="71" w:unhideWhenUsed="0" w:qFormat="1"/>
    <w:lsdException w:name="Colorful List" w:uiPriority="72" w:unhideWhenUsed="0"/>
    <w:lsdException w:name="Colorful Grid" w:uiPriority="73" w:unhideWhenUsed="0"/>
    <w:lsdException w:name="Light Shading Accent 1" w:uiPriority="60" w:unhideWhenUsed="0"/>
    <w:lsdException w:name="Light List Accent 1" w:uiPriority="61" w:unhideWhenUsed="0" w:qFormat="1"/>
    <w:lsdException w:name="Light Grid Accent 1" w:uiPriority="62" w:unhideWhenUsed="0"/>
    <w:lsdException w:name="Medium Shading 1 Accent 1" w:uiPriority="63" w:unhideWhenUsed="0" w:qFormat="1"/>
    <w:lsdException w:name="Medium Shading 2 Accent 1" w:uiPriority="64" w:unhideWhenUsed="0" w:qFormat="1"/>
    <w:lsdException w:name="Medium List 1 Accent 1" w:uiPriority="65" w:unhideWhenUsed="0" w:qFormat="1"/>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qFormat="1"/>
    <w:lsdException w:name="Colorful Shading Accent 1" w:uiPriority="71" w:unhideWhenUsed="0"/>
    <w:lsdException w:name="Colorful List Accent 1" w:uiPriority="72" w:unhideWhenUsed="0" w:qFormat="1"/>
    <w:lsdException w:name="Colorful Grid Accent 1" w:uiPriority="73" w:unhideWhenUsed="0"/>
    <w:lsdException w:name="Light Shading Accent 2" w:uiPriority="60" w:unhideWhenUsed="0" w:qFormat="1"/>
    <w:lsdException w:name="Light List Accent 2" w:uiPriority="61" w:unhideWhenUsed="0"/>
    <w:lsdException w:name="Light Grid Accent 2" w:uiPriority="62" w:unhideWhenUsed="0"/>
    <w:lsdException w:name="Medium Shading 1 Accent 2" w:uiPriority="63" w:unhideWhenUsed="0" w:qFormat="1"/>
    <w:lsdException w:name="Medium Shading 2 Accent 2" w:uiPriority="64" w:unhideWhenUsed="0" w:qFormat="1"/>
    <w:lsdException w:name="Medium List 1 Accent 2" w:uiPriority="65" w:unhideWhenUsed="0"/>
    <w:lsdException w:name="Medium List 2 Accent 2" w:uiPriority="66" w:unhideWhenUsed="0"/>
    <w:lsdException w:name="Medium Grid 1 Accent 2" w:uiPriority="67" w:unhideWhenUsed="0" w:qFormat="1"/>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qFormat="1"/>
    <w:lsdException w:name="Medium Shading 2 Accent 3" w:uiPriority="64" w:unhideWhenUsed="0" w:qFormat="1"/>
    <w:lsdException w:name="Medium List 1 Accent 3" w:uiPriority="65" w:unhideWhenUsed="0" w:qFormat="1"/>
    <w:lsdException w:name="Medium List 2 Accent 3" w:uiPriority="66" w:unhideWhenUsed="0" w:qFormat="1"/>
    <w:lsdException w:name="Medium Grid 1 Accent 3" w:uiPriority="67" w:unhideWhenUsed="0" w:qFormat="1"/>
    <w:lsdException w:name="Medium Grid 2 Accent 3" w:uiPriority="68" w:unhideWhenUsed="0" w:qFormat="1"/>
    <w:lsdException w:name="Medium Grid 3 Accent 3" w:uiPriority="69" w:unhideWhenUsed="0" w:qFormat="1"/>
    <w:lsdException w:name="Dark List Accent 3" w:uiPriority="70" w:unhideWhenUsed="0" w:qFormat="1"/>
    <w:lsdException w:name="Colorful Shading Accent 3" w:uiPriority="71" w:unhideWhenUsed="0" w:qFormat="1"/>
    <w:lsdException w:name="Colorful List Accent 3" w:uiPriority="72" w:unhideWhenUsed="0" w:qFormat="1"/>
    <w:lsdException w:name="Colorful Grid Accent 3" w:uiPriority="73" w:unhideWhenUsed="0" w:qFormat="1"/>
    <w:lsdException w:name="Light Shading Accent 4" w:uiPriority="60" w:unhideWhenUsed="0" w:qFormat="1"/>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qFormat="1"/>
    <w:lsdException w:name="Medium List 1 Accent 4" w:uiPriority="65" w:unhideWhenUsed="0" w:qFormat="1"/>
    <w:lsdException w:name="Medium List 2 Accent 4" w:uiPriority="66" w:unhideWhenUsed="0"/>
    <w:lsdException w:name="Medium Grid 1 Accent 4" w:uiPriority="67" w:unhideWhenUsed="0" w:qFormat="1"/>
    <w:lsdException w:name="Medium Grid 2 Accent 4" w:uiPriority="68" w:unhideWhenUsed="0" w:qFormat="1"/>
    <w:lsdException w:name="Medium Grid 3 Accent 4" w:uiPriority="69" w:unhideWhenUsed="0"/>
    <w:lsdException w:name="Dark List Accent 4" w:uiPriority="70" w:unhideWhenUsed="0" w:qFormat="1"/>
    <w:lsdException w:name="Colorful Shading Accent 4" w:uiPriority="71" w:unhideWhenUsed="0"/>
    <w:lsdException w:name="Colorful List Accent 4" w:uiPriority="72" w:unhideWhenUsed="0"/>
    <w:lsdException w:name="Colorful Grid Accent 4" w:uiPriority="73" w:unhideWhenUsed="0" w:qFormat="1"/>
    <w:lsdException w:name="Light Shading Accent 5" w:uiPriority="60" w:unhideWhenUsed="0"/>
    <w:lsdException w:name="Light List Accent 5" w:uiPriority="61" w:unhideWhenUsed="0"/>
    <w:lsdException w:name="Light Grid Accent 5" w:uiPriority="62" w:unhideWhenUsed="0" w:qFormat="1"/>
    <w:lsdException w:name="Medium Shading 1 Accent 5" w:uiPriority="63" w:unhideWhenUsed="0"/>
    <w:lsdException w:name="Medium Shading 2 Accent 5" w:uiPriority="64" w:unhideWhenUsed="0"/>
    <w:lsdException w:name="Medium List 1 Accent 5" w:uiPriority="65" w:unhideWhenUsed="0" w:qFormat="1"/>
    <w:lsdException w:name="Medium List 2 Accent 5" w:uiPriority="66" w:unhideWhenUsed="0"/>
    <w:lsdException w:name="Medium Grid 1 Accent 5" w:uiPriority="67" w:unhideWhenUsed="0"/>
    <w:lsdException w:name="Medium Grid 2 Accent 5" w:uiPriority="68" w:unhideWhenUsed="0" w:qFormat="1"/>
    <w:lsdException w:name="Medium Grid 3 Accent 5" w:uiPriority="69" w:unhideWhenUsed="0"/>
    <w:lsdException w:name="Dark List Accent 5" w:uiPriority="70" w:unhideWhenUsed="0"/>
    <w:lsdException w:name="Colorful Shading Accent 5" w:uiPriority="71" w:unhideWhenUsed="0" w:qFormat="1"/>
    <w:lsdException w:name="Colorful List Accent 5" w:uiPriority="72" w:unhideWhenUsed="0"/>
    <w:lsdException w:name="Colorful Grid Accent 5" w:uiPriority="73" w:unhideWhenUsed="0" w:qFormat="1"/>
    <w:lsdException w:name="Light Shading Accent 6" w:uiPriority="60" w:unhideWhenUsed="0" w:qFormat="1"/>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qFormat="1"/>
    <w:lsdException w:name="Medium List 2 Accent 6" w:uiPriority="66" w:unhideWhenUsed="0" w:qFormat="1"/>
    <w:lsdException w:name="Medium Grid 1 Accent 6" w:uiPriority="67" w:unhideWhenUsed="0" w:qFormat="1"/>
    <w:lsdException w:name="Medium Grid 2 Accent 6" w:uiPriority="68" w:unhideWhenUsed="0" w:qFormat="1"/>
    <w:lsdException w:name="Medium Grid 3 Accent 6" w:uiPriority="69" w:unhideWhenUsed="0" w:qFormat="1"/>
    <w:lsdException w:name="Dark List Accent 6" w:uiPriority="70" w:unhideWhenUsed="0"/>
    <w:lsdException w:name="Colorful Shading Accent 6" w:uiPriority="71" w:unhideWhenUsed="0" w:qFormat="1"/>
    <w:lsdException w:name="Colorful List Accent 6" w:uiPriority="72" w:unhideWhenUsed="0" w:qFormat="1"/>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TableNormal0">
    <w:name w:val="TableNormal"/>
    <w:tblPr>
      <w:tblCellMar>
        <w:top w:w="100" w:type="dxa"/>
        <w:left w:w="100" w:type="dxa"/>
        <w:bottom w:w="100" w:type="dxa"/>
        <w:right w:w="100" w:type="dxa"/>
      </w:tblCellMar>
    </w:tblPr>
  </w:style>
  <w:style w:type="paragraph" w:customStyle="1" w:styleId="WPSOffice1">
    <w:name w:val="WPSOffice手动目录 1"/>
  </w:style>
  <w:style w:type="paragraph" w:styleId="BalloonText">
    <w:name w:val="Balloon Text"/>
    <w:basedOn w:val="Normal"/>
    <w:link w:val="BalloonTextChar"/>
    <w:uiPriority w:val="99"/>
    <w:semiHidden/>
    <w:unhideWhenUsed/>
    <w:rsid w:val="001437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37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B85C1E-92EA-4025-809C-F7C6B47BD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7045</Words>
  <Characters>40159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 PC</cp:lastModifiedBy>
  <cp:revision>3</cp:revision>
  <dcterms:created xsi:type="dcterms:W3CDTF">2026-03-10T11:56:00Z</dcterms:created>
  <dcterms:modified xsi:type="dcterms:W3CDTF">2026-03-19T07:15:00Z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8F5694DBFA284BFEAFA8794D67B72659_13</vt:lpwstr>
  </property>
</Properties>
</file>