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76CB" w:rsidRDefault="009C5F20" w:rsidP="00F222CA">
      <w:pPr>
        <w:rPr>
          <w:b/>
          <w:bCs/>
          <w:u w:val="single"/>
        </w:rPr>
      </w:pPr>
      <w:bookmarkStart w:id="0" w:name="_heading=h.539phx51c857" w:colFirst="0" w:colLast="0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CENTRAL GOVERNMENT EXAMS</w:t>
      </w:r>
    </w:p>
    <w:p w:rsidR="006076CB" w:rsidRDefault="006076CB">
      <w:pPr>
        <w:ind w:left="-851"/>
      </w:pPr>
    </w:p>
    <w:tbl>
      <w:tblPr>
        <w:tblStyle w:val="Style38"/>
        <w:tblW w:w="155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4067"/>
        <w:gridCol w:w="4025"/>
        <w:gridCol w:w="2685"/>
        <w:gridCol w:w="1765"/>
      </w:tblGrid>
      <w:tr w:rsidR="006076CB" w:rsidTr="00F222CA">
        <w:trPr>
          <w:jc w:val="center"/>
        </w:trPr>
        <w:tc>
          <w:tcPr>
            <w:tcW w:w="704" w:type="dxa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Sr.No</w:t>
            </w:r>
          </w:p>
        </w:tc>
        <w:tc>
          <w:tcPr>
            <w:tcW w:w="2268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Category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Conducting Body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Name of Examination 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WEBSITE</w:t>
            </w:r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Main head</w:t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SSC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Staff Selection Commissio</w:t>
            </w:r>
            <w:bookmarkStart w:id="1" w:name="_GoBack"/>
            <w:bookmarkEnd w:id="1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CGL (Combined Graduate Level)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https://ssc.gov.in</w:t>
              </w:r>
            </w:hyperlink>
            <w: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  <w:t xml:space="preserve"> ​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2880" behindDoc="0" locked="0" layoutInCell="1" allowOverlap="1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791845</wp:posOffset>
                  </wp:positionV>
                  <wp:extent cx="1276350" cy="1263650"/>
                  <wp:effectExtent l="0" t="0" r="0" b="0"/>
                  <wp:wrapSquare wrapText="bothSides"/>
                  <wp:docPr id="468" name="image16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age16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CHSL (Combined Higher Secondary Level)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MTS (Multi-Tasking Staff) &amp; Havaldar (CBIC &amp; CBN)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tabs>
                <w:tab w:val="left" w:pos="825"/>
              </w:tabs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GD Constable (General Duty)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tabs>
                <w:tab w:val="left" w:pos="360"/>
              </w:tabs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JE (Junior Engineer)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tabs>
                <w:tab w:val="left" w:pos="225"/>
              </w:tabs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JHT (Junior Hindi Translator / Senior Hindi Translator)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Stenographer Grade ‘C’ &amp; ‘D’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Selection Post (Phase I, II, III, etc.)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CPO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Delhi Police 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Delhi Police MTS /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Head Constable / Ministerial Exams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tabs>
                <w:tab w:val="left" w:pos="405"/>
              </w:tabs>
              <w:ind w:left="477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Scientific Assistant (IMD)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Constable (Driver) in Delhi Police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Constable (Tradesman)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"/>
              </w:numPr>
              <w:tabs>
                <w:tab w:val="left" w:pos="450"/>
              </w:tabs>
              <w:ind w:left="477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SSC Central Region / Northern Region / etc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BANKING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Institute of Banking Personnel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Selection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(IBPS)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RRB PO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https://www.ibps.in</w:t>
              </w:r>
            </w:hyperlink>
            <w: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  <w:t xml:space="preserve"> ​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3904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602615</wp:posOffset>
                  </wp:positionV>
                  <wp:extent cx="1095375" cy="400050"/>
                  <wp:effectExtent l="0" t="0" r="0" b="0"/>
                  <wp:wrapSquare wrapText="bothSides"/>
                  <wp:docPr id="515" name="image2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image20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RRB SO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RRB Clerk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PO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SO IT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Clerk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IBPS RRB GBO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(Scale-II)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IBPS SO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State Bank of India</w:t>
            </w: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(SBI)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SBI Clerk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https://sbi.co.in/web/careers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4928" behindDoc="0" locked="0" layoutInCell="1" allowOverlap="1">
                  <wp:simplePos x="0" y="0"/>
                  <wp:positionH relativeFrom="column">
                    <wp:posOffset>168275</wp:posOffset>
                  </wp:positionH>
                  <wp:positionV relativeFrom="paragraph">
                    <wp:posOffset>89535</wp:posOffset>
                  </wp:positionV>
                  <wp:extent cx="504825" cy="381000"/>
                  <wp:effectExtent l="0" t="0" r="0" b="0"/>
                  <wp:wrapSquare wrapText="bothSides"/>
                  <wp:docPr id="331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3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SBI SO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SBI PO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SBI CBO (Circle Based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Officer)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Securities and Exchange Board of India (SEBI)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SEBI Grade A Officer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(Assistant Manager</w:t>
            </w: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https://www.sebi.gov.in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76275" cy="314325"/>
                  <wp:effectExtent l="0" t="0" r="0" b="0"/>
                  <wp:docPr id="537" name="image2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image24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Export Credit Guarantee Corporation of India Ltd (ECGC)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ECGC  PO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https://www.ecgc.in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23875" cy="352425"/>
                  <wp:effectExtent l="0" t="0" r="0" b="0"/>
                  <wp:docPr id="536" name="image2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45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Reserve Bank of India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RBI Grade B Officers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https://www.rbi.org.in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47675" cy="447675"/>
                  <wp:effectExtent l="0" t="0" r="0" b="0"/>
                  <wp:docPr id="539" name="image2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image23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RBI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National Bank for Agriculture and Rural Development (NABARD)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NABARD Grade A (Assistant Manager)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2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https://www.nabard.org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495300"/>
                  <wp:effectExtent l="0" t="0" r="0" b="0"/>
                  <wp:docPr id="538" name="image2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54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NABARD Grade B (Assistant Manager)</w:t>
            </w:r>
          </w:p>
        </w:tc>
        <w:tc>
          <w:tcPr>
            <w:tcW w:w="2685" w:type="dxa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Bank of Baroda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Probationary Officers (PO)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2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https://www.bankofbaroda.in/careers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23570" cy="706755"/>
                  <wp:effectExtent l="0" t="0" r="0" b="0"/>
                  <wp:docPr id="542" name="image2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25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11" cy="70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Specialist Officers (SO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Local Bank Officers (LBO)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Office Assistants (Peon)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Indian Bank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8"/>
              </w:numPr>
              <w:tabs>
                <w:tab w:val="left" w:pos="1005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Specialist Officer (SO)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2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https://www.indianbank.in/careers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66800" cy="504825"/>
                  <wp:effectExtent l="0" t="0" r="0" b="0"/>
                  <wp:docPr id="541" name="image2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image250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Local Bank Officer (LBO)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Local Bank Officer (LBO)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Indian Overseas Bank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IOB Local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Bank Officer (LBO)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2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https://www.iob.in/careers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09575" cy="333375"/>
                  <wp:effectExtent l="0" t="0" r="0" b="0"/>
                  <wp:docPr id="545" name="image2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image247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Overseas Bank Apprentice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tabs>
                <w:tab w:val="left" w:pos="735"/>
              </w:tabs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Union Bank of India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Union Bank Apprentice exam</w:t>
            </w:r>
          </w:p>
        </w:tc>
        <w:tc>
          <w:tcPr>
            <w:tcW w:w="268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09575" cy="409575"/>
                  <wp:effectExtent l="0" t="0" r="0" b="0"/>
                  <wp:docPr id="543" name="image2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image24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Union Bank SO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Central Bank of India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Credit Officer (PGDBF)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2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https://www.centralbankofindia.co.in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352425" cy="333375"/>
                  <wp:effectExtent l="0" t="0" r="0" b="0"/>
                  <wp:docPr id="544" name="image2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age242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Bihar State Co-operative Bank (BSCB)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Clerk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3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https://www.biharscb.co.in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28955" cy="476250"/>
                  <wp:effectExtent l="0" t="0" r="0" b="0"/>
                  <wp:docPr id="546" name="image2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43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67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Assistant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Rajasthan State Cooperative Bank (RSCB)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Senior Manager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color w:val="4472C4" w:themeColor="accent1"/>
                <w:sz w:val="24"/>
                <w:szCs w:val="24"/>
                <w:u w:val="single"/>
              </w:rPr>
              <w:t>https://rajcrb.rajasthan.gov.in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22935" cy="469900"/>
                  <wp:effectExtent l="0" t="0" r="0" b="0"/>
                  <wp:docPr id="547" name="image2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image237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48" cy="47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Computer Programmer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Banking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Himachal Pradesh State Cooperative Bank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Assistant Manager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https://www.hpscb.com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50850" cy="419100"/>
                  <wp:effectExtent l="0" t="0" r="0" b="0"/>
                  <wp:docPr id="548" name="image2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age238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48" cy="41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Junior Clerk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TEACHING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  <w:t>KENDRIYA VIDYALAYA SANGATHAN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Assistant Commissioner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3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https://kvsangathan.nic.in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5952" behindDoc="0" locked="0" layoutInCell="1" allowOverlap="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-280035</wp:posOffset>
                  </wp:positionV>
                  <wp:extent cx="704850" cy="704850"/>
                  <wp:effectExtent l="0" t="0" r="0" b="0"/>
                  <wp:wrapSquare wrapText="bothSides"/>
                  <wp:docPr id="469" name="image170.pn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image170.png" descr="Adda247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PGT (Post Graduate Teacher)</w:t>
            </w:r>
          </w:p>
          <w:p w:rsidR="006076CB" w:rsidRDefault="006076CB">
            <w:pPr>
              <w:numPr>
                <w:ilvl w:val="0"/>
                <w:numId w:val="15"/>
              </w:numP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TGT (Trained Graduate Teacher)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PRT (Primary Teacher)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Principal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Vice-Principal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KVS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 Librarian,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  <w:t>NAVODAYA VIDYALAYA</w:t>
            </w:r>
          </w:p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  <w:t>SAMITI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Assistant Commissioner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Times New Roman" w:hAnsi="Arial" w:cs="Arial"/>
                <w:color w:val="0563C1"/>
                <w:sz w:val="24"/>
                <w:szCs w:val="24"/>
                <w:highlight w:val="white"/>
                <w:u w:val="single"/>
              </w:rPr>
            </w:pPr>
            <w:hyperlink r:id="rId3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https://navodaya.gov.in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563C1"/>
                <w:sz w:val="24"/>
                <w:szCs w:val="24"/>
                <w:highlight w:val="white"/>
                <w:u w:val="single"/>
              </w:rPr>
              <w:drawing>
                <wp:inline distT="0" distB="0" distL="0" distR="0">
                  <wp:extent cx="771525" cy="774700"/>
                  <wp:effectExtent l="0" t="0" r="0" b="0"/>
                  <wp:docPr id="549" name="image244.pn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image244.png" descr="Adda247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Principal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Vice-Principal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PGT (Post Graduate Teacher)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TGT (Trained Graduate Teacher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BPSC TRE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PGT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4472C4" w:themeColor="accent1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color w:val="4472C4" w:themeColor="accent1"/>
                <w:sz w:val="24"/>
                <w:szCs w:val="24"/>
                <w:u w:val="single"/>
              </w:rPr>
              <w:t>https://bpsc.bihar.gov.in/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6976" behindDoc="0" locked="0" layoutInCell="1" allowOverlap="1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0</wp:posOffset>
                  </wp:positionV>
                  <wp:extent cx="552450" cy="552450"/>
                  <wp:effectExtent l="0" t="0" r="0" b="0"/>
                  <wp:wrapSquare wrapText="bothSides"/>
                  <wp:docPr id="449" name="image167.pn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image167.png" descr="Adda247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UTTAR PRADESH SECONDARY EDUCATION SERVICES SELECTION BOARD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UPTET</w:t>
            </w:r>
          </w:p>
        </w:tc>
        <w:tc>
          <w:tcPr>
            <w:tcW w:w="268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4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https://updeled.gov.in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8000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676275" cy="676275"/>
                  <wp:effectExtent l="0" t="0" r="0" b="0"/>
                  <wp:wrapSquare wrapText="bothSides"/>
                  <wp:docPr id="535" name="image236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image236.jpg" descr="Adda247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UPTGT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SUPER TET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 PGT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 LT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 GIC Lecturer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  <w:t>Madhya Pradesh Professional Examination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https://mpbse.nic.in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46455" cy="914400"/>
                  <wp:effectExtent l="0" t="0" r="0" b="0"/>
                  <wp:docPr id="550" name="image2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52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894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Punjab State Council of Educational Research and Training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PSTET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5" w:tgtFrame="https://www.google.com/_blank" w:history="1">
              <w:r>
                <w:rPr>
                  <w:rStyle w:val="Hyperlink"/>
                  <w:rFonts w:ascii="Arial" w:eastAsia="Arial" w:hAnsi="Arial" w:cs="Arial"/>
                  <w:color w:val="4472C4" w:themeColor="accent1"/>
                  <w:sz w:val="24"/>
                  <w:szCs w:val="24"/>
                </w:rPr>
                <w:t>https://pstet.pseb.ac.in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46455" cy="828675"/>
                  <wp:effectExtent l="0" t="0" r="0" b="0"/>
                  <wp:docPr id="516" name="image2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age235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690" cy="82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Himachal Pradesh Board of School Education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https://hpbose.org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71575" cy="810260"/>
                  <wp:effectExtent l="0" t="0" r="0" b="0"/>
                  <wp:docPr id="518" name="image2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age219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1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Uttarakhand Board of School Education 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https://ubse.uk.gov.in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09650" cy="561975"/>
                  <wp:effectExtent l="0" t="0" r="0" b="0"/>
                  <wp:docPr id="520" name="image2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241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of School Educ8ation, Haryana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https://bseh.org.in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71525" cy="771525"/>
                  <wp:effectExtent l="0" t="0" r="0" b="0"/>
                  <wp:docPr id="522" name="image2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253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Jammu Kashmir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JKSSB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https://jkssb.nic.in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11505" cy="628650"/>
                  <wp:effectExtent l="0" t="0" r="0" b="0"/>
                  <wp:docPr id="524" name="image8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8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59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JKPSC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1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JKTET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Rajasthan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REET Grade I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https://rajeduboard.rajasthan.gov.in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3575" cy="533400"/>
                  <wp:effectExtent l="0" t="0" r="0" b="0"/>
                  <wp:docPr id="527" name="image2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image229.png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29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REET Grade II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Gujarat State Education Board 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Gujarat TET 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5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https://gsebservice.gujarat.gov.in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6750" cy="662305"/>
                  <wp:effectExtent l="0" t="0" r="0" b="0"/>
                  <wp:docPr id="529" name="image2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image226.png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Gujarat GSET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Gujarat TAT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Maharashtra State Council of Examination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MAHATET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5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https://mahatef.in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49024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-1270</wp:posOffset>
                  </wp:positionV>
                  <wp:extent cx="609600" cy="614045"/>
                  <wp:effectExtent l="0" t="0" r="0" b="0"/>
                  <wp:wrapSquare wrapText="bothSides"/>
                  <wp:docPr id="450" name="image1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153.png"/>
                          <pic:cNvPicPr preferRelativeResize="0"/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Jharkhand Staff Selection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JSSC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6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https://jssc.nic.in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9290" cy="557530"/>
                  <wp:effectExtent l="0" t="0" r="0" b="0"/>
                  <wp:docPr id="532" name="image2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232.png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49" cy="55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JTET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Chhattisgarh Professional Examination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CG TET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6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https://cgtet.co.in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2625" cy="571500"/>
                  <wp:effectExtent l="0" t="0" r="0" b="0"/>
                  <wp:docPr id="533" name="image2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image231.png"/>
                          <pic:cNvPicPr preferRelativeResize="0"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012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228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West Bengal Board of Primary Education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WBTET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6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https://wbbpe.org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5800" cy="723265"/>
                  <wp:effectExtent l="0" t="0" r="0" b="0"/>
                  <wp:docPr id="308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50.png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72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West Bengal School Service Commission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WBSSC SLST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71500" cy="577215"/>
                  <wp:effectExtent l="0" t="0" r="0" b="0"/>
                  <wp:docPr id="310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20.png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Secondary Education, Assam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Assam Teacher Eligibility Test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6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https://scert.assam.gov.in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49300" cy="742950"/>
                  <wp:effectExtent l="0" t="0" r="0" b="0"/>
                  <wp:docPr id="312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63.png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9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Arunachal Pradesh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Arunachal Pradesh TET/ PGT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7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https://apsc.gov.in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95350" cy="522605"/>
                  <wp:effectExtent l="0" t="0" r="0" b="0"/>
                  <wp:docPr id="314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22.png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523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Arunachal Pradesh TET / TGT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Meghalaya Education Department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Meghalaya TET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7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https://megeducation.gov.in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8655" cy="628650"/>
                  <wp:effectExtent l="0" t="0" r="0" b="0"/>
                  <wp:docPr id="316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23.png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54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State Council of Educational Research and Training, Nagaland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Nagaland Teacher Eligibility Test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7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https://npsc.co.in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4210" cy="590550"/>
                  <wp:effectExtent l="0" t="0" r="0" b="0"/>
                  <wp:docPr id="318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27.png"/>
                          <pic:cNvPicPr preferRelativeResize="0"/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772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Department of Education, Manipur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Manipur TET (MTET)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7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https://manipur.gov.in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0048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057275" cy="657225"/>
                  <wp:effectExtent l="0" t="0" r="0" b="0"/>
                  <wp:wrapSquare wrapText="bothSides"/>
                  <wp:docPr id="513" name="image20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image203.png"/>
                          <pic:cNvPicPr preferRelativeResize="0"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Contract Lecturers/GTs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Primary Teachers (PTs)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Teacher's Recruitment Board Tripura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highlight w:val="white"/>
              </w:rPr>
              <w:t> 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Tripura-TET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7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https://trb.tripura.gov.in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1072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3175</wp:posOffset>
                  </wp:positionV>
                  <wp:extent cx="530860" cy="514350"/>
                  <wp:effectExtent l="0" t="0" r="0" b="0"/>
                  <wp:wrapSquare wrapText="bothSides"/>
                  <wp:docPr id="291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image31.png"/>
                          <pic:cNvPicPr preferRelativeResize="0"/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Mizoram Board of School Education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Mizoram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https://mzu</w:t>
              </w:r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.edu.in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90550" cy="504825"/>
                  <wp:effectExtent l="0" t="0" r="0" b="0"/>
                  <wp:docPr id="322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29.png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Board of Secondary Education (BSE), Odisha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OTET (Odisha Teacher Eligibility Test)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https://bseodisha.ac.in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6750" cy="666750"/>
                  <wp:effectExtent l="0" t="0" r="0" b="0"/>
                  <wp:docPr id="324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54.png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OSSTET (Odisha Secondary School Teacher Eligibility Test)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Department of School Education, Government of Andhra Pradesh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Andhra </w:t>
            </w:r>
            <w:r>
              <w:rPr>
                <w:rFonts w:ascii="Arial" w:hAnsi="Arial" w:cs="Arial"/>
                <w:sz w:val="24"/>
                <w:szCs w:val="24"/>
              </w:rPr>
              <w:t>Pradesh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https://apteachers.in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2096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752475" cy="664210"/>
                  <wp:effectExtent l="0" t="0" r="0" b="0"/>
                  <wp:wrapSquare wrapText="bothSides"/>
                  <wp:docPr id="510" name="image20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age208.png"/>
                          <pic:cNvPicPr preferRelativeResize="0"/>
                        </pic:nvPicPr>
                        <pic:blipFill>
                          <a:blip r:embed="rId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School Education Department, Government of Telangana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Telangana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https://tstet.aptonline.in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3120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-3175</wp:posOffset>
                  </wp:positionV>
                  <wp:extent cx="533400" cy="508000"/>
                  <wp:effectExtent l="0" t="0" r="0" b="0"/>
                  <wp:wrapSquare wrapText="bothSides"/>
                  <wp:docPr id="525" name="image2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image248.png"/>
                          <pic:cNvPicPr preferRelativeResize="0"/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Teachers Recruitment Board,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Tamil Nadu government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TNTET (Tamil Nadu Teacher Eligibility Test)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8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https://trb.tn.gov.in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14375" cy="696595"/>
                  <wp:effectExtent l="0" t="0" r="0" b="0"/>
                  <wp:docPr id="29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9.png"/>
                          <pic:cNvPicPr preferRelativeResize="0"/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 TRB (Post Graduate Teacher Recruitment)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UG TRB (Graduate Teacher Recruitment)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Kerala Pareeksha Bhavan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KTET Category 1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(Classes 1-5)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9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https://ktet.kerala.gov.in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4144" behindDoc="0" locked="0" layoutInCell="1" allowOverlap="1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184150</wp:posOffset>
                  </wp:positionV>
                  <wp:extent cx="857250" cy="609600"/>
                  <wp:effectExtent l="0" t="0" r="0" b="0"/>
                  <wp:wrapSquare wrapText="bothSides"/>
                  <wp:docPr id="464" name="image1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age163.png"/>
                          <pic:cNvPicPr preferRelativeResize="0"/>
                        </pic:nvPicPr>
                        <pic:blipFill>
                          <a:blip r:embed="rId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KTET Category 2 (Classes 6-8)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KTET Category 3 (Classes 9-10)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KTET Category 4 (Language Teachers,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Special Teachers and Physical Education Teachers)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Department of School Education &amp; Literacy, Karnataka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KPSC Teacher Recruitment Exam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9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https://kpsc.kar.nic.in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33400" cy="523875"/>
                  <wp:effectExtent l="0" t="0" r="0" b="0"/>
                  <wp:docPr id="29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age15.png"/>
                          <pic:cNvPicPr preferRelativeResize="0"/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2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KARTET</w:t>
            </w:r>
          </w:p>
        </w:tc>
        <w:tc>
          <w:tcPr>
            <w:tcW w:w="2685" w:type="dxa"/>
          </w:tcPr>
          <w:p w:rsidR="006076CB" w:rsidRDefault="009C5F20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9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https://schooleducation.kar.nic.in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Goa Board of Secondary and Higher Secondary Education 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Goa TET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9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https://goa.gov.in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5168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-4445</wp:posOffset>
                  </wp:positionV>
                  <wp:extent cx="577215" cy="485775"/>
                  <wp:effectExtent l="0" t="0" r="0" b="0"/>
                  <wp:wrapSquare wrapText="bothSides"/>
                  <wp:docPr id="540" name="image2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46.png"/>
                          <pic:cNvPicPr preferRelativeResize="0"/>
                        </pic:nvPicPr>
                        <pic:blipFill>
                          <a:blip r:embed="rId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Delhi Subordinate Services Selection Board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PRT (Primary)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eastAsia="Times New Roman" w:hAnsi="Arial" w:cs="Arial"/>
                <w:color w:val="0563C1"/>
                <w:sz w:val="24"/>
                <w:szCs w:val="24"/>
                <w:highlight w:val="white"/>
                <w:u w:val="single"/>
              </w:rPr>
            </w:pPr>
            <w:r>
              <w:rPr>
                <w:rFonts w:ascii="Arial" w:eastAsia="Times New Roman" w:hAnsi="Arial" w:cs="Arial"/>
                <w:color w:val="0563C1"/>
                <w:sz w:val="24"/>
                <w:szCs w:val="24"/>
                <w:highlight w:val="white"/>
                <w:u w:val="single"/>
              </w:rPr>
              <w:t>https://dsssb.delhi.gov.in/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563C1"/>
                <w:sz w:val="24"/>
                <w:szCs w:val="24"/>
                <w:highlight w:val="white"/>
                <w:u w:val="single"/>
              </w:rPr>
              <w:drawing>
                <wp:inline distT="0" distB="0" distL="0" distR="0">
                  <wp:extent cx="609600" cy="503555"/>
                  <wp:effectExtent l="0" t="0" r="0" b="0"/>
                  <wp:docPr id="297" name="image12.pn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image12.png" descr="Adda247"/>
                          <pic:cNvPicPr preferRelativeResize="0"/>
                        </pic:nvPicPr>
                        <pic:blipFill>
                          <a:blip r:embed="rId9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0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TGT (Trained Graduate)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PGT (Post Graduate).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Samagra Shiksha Abhiyan (SSA), Chandigarh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JBT (Junior Basic Teacher/Primary Teacher)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pStyle w:val="Heading1"/>
              <w:outlineLvl w:val="0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https://ssachd.nic.in/</w:t>
            </w: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2940" cy="657225"/>
                  <wp:effectExtent l="0" t="0" r="0" b="0"/>
                  <wp:docPr id="299" name="image6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62.png"/>
                          <pic:cNvPicPr preferRelativeResize="0"/>
                        </pic:nvPicPr>
                        <pic:blipFill>
                          <a:blip r:embed="rId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146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TGT (Trained Graduate Teacher)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PGT (Post Graduate Teacher)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Railway Recruitment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RRB Railway Teacher Recruitment</w:t>
            </w: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eastAsia="Times New Roman" w:hAnsi="Arial" w:cs="Arial"/>
                <w:color w:val="0563C1"/>
                <w:sz w:val="24"/>
                <w:szCs w:val="24"/>
                <w:highlight w:val="white"/>
                <w:u w:val="single"/>
              </w:rPr>
            </w:pPr>
            <w:hyperlink r:id="rId9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https://indianrailways.gov.in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563C1"/>
                <w:sz w:val="24"/>
                <w:szCs w:val="24"/>
                <w:highlight w:val="white"/>
                <w:u w:val="single"/>
              </w:rPr>
              <w:drawing>
                <wp:inline distT="0" distB="0" distL="0" distR="0">
                  <wp:extent cx="400050" cy="400050"/>
                  <wp:effectExtent l="0" t="0" r="0" b="0"/>
                  <wp:docPr id="300" name="image14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age14.jpg" descr="Adda247"/>
                          <pic:cNvPicPr preferRelativeResize="0"/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Andaman and Nicobar Administration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Andaman and Nicobar TGT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0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https://dge.gov.in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19125" cy="545465"/>
                  <wp:effectExtent l="0" t="0" r="0" b="0"/>
                  <wp:docPr id="302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17.png"/>
                          <pic:cNvPicPr preferRelativeResize="0"/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4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INDIAN RAILWAYS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RRB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(Railway Recruitment Board)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RRB NTPC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Strong"/>
                <w:rFonts w:ascii="Arial" w:eastAsia="Arial" w:hAnsi="Arial" w:cs="Arial"/>
                <w:b w:val="0"/>
                <w:bCs w:val="0"/>
                <w:color w:val="4472C4" w:themeColor="accent1"/>
                <w:sz w:val="24"/>
                <w:szCs w:val="24"/>
                <w:u w:val="single"/>
              </w:rPr>
              <w:t>https://rrbapply.gov.in</w:t>
            </w:r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335915</wp:posOffset>
                  </wp:positionV>
                  <wp:extent cx="1114425" cy="1076325"/>
                  <wp:effectExtent l="0" t="0" r="0" b="0"/>
                  <wp:wrapSquare wrapText="bothSides"/>
                  <wp:docPr id="309" name="image14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14.jpg" descr="Adda247"/>
                          <pic:cNvPicPr preferRelativeResize="0"/>
                        </pic:nvPicPr>
                        <pic:blipFill>
                          <a:blip r:embed="rId10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Railway Foundation Courses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RRB Section Controller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Railways Group D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RRB ALP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RRB Technician Grade 3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RRB Nursing Superintendent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RRB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Jr. Engineer</w:t>
            </w:r>
          </w:p>
          <w:p w:rsidR="006076CB" w:rsidRDefault="006076CB">
            <w:pPr>
              <w:ind w:left="72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HYPERLINK "https://www.adda247.com/rpf-sub-inspector-exam-kit?examCategoryMappingId=RAILWAYS"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RPF Sub Inspector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2685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67945</wp:posOffset>
                  </wp:positionV>
                  <wp:extent cx="617220" cy="581025"/>
                  <wp:effectExtent l="0" t="0" r="0" b="0"/>
                  <wp:wrapSquare wrapText="bothSides"/>
                  <wp:docPr id="512" name="image220.pn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age220.png" descr="Adda247"/>
                          <pic:cNvPicPr preferRelativeResize="0"/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HYPERLINK "https://www.adda247.com/rpf-constable-exam-kit?examCategoryMappingId=RAILWAYS"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RPF Constable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UNIVERSITY GRANTS COMMISSION NATIONAL ELIGIBILITY TEST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National Testing Agency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Assistant Professor 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04" w:tgtFrame="https://www.perplexity.ai/search/_blank" w:history="1">
              <w:r>
                <w:rPr>
                  <w:rStyle w:val="Hyperlink"/>
                  <w:rFonts w:ascii="Arial" w:eastAsia="Segoe UI" w:hAnsi="Arial" w:cs="Arial"/>
                  <w:color w:val="4472C4" w:themeColor="accent1"/>
                  <w:spacing w:val="-4"/>
                  <w:sz w:val="24"/>
                  <w:szCs w:val="24"/>
                  <w:u w:val="none"/>
                  <w:bdr w:val="single" w:sz="2" w:space="0" w:color="auto"/>
                </w:rPr>
                <w:t>https://ugcnet.nta.ac.in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3175</wp:posOffset>
                  </wp:positionV>
                  <wp:extent cx="819150" cy="546100"/>
                  <wp:effectExtent l="0" t="0" r="0" b="0"/>
                  <wp:wrapSquare wrapText="bothSides"/>
                  <wp:docPr id="347" name="image56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56.jpg" descr="Adda247"/>
                          <pic:cNvPicPr preferRelativeResize="0"/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JRF ( Junior Research Fellowship)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PHD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NURSING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RRB</w:t>
            </w: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(Railway Recruitment Board)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Superintendent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0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https://indianrailways.gov.in/rrb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-166370</wp:posOffset>
                  </wp:positionV>
                  <wp:extent cx="495300" cy="495300"/>
                  <wp:effectExtent l="0" t="0" r="0" b="0"/>
                  <wp:wrapSquare wrapText="bothSides"/>
                  <wp:docPr id="496" name="image196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age196.jpg" descr="Adda247"/>
                          <pic:cNvPicPr preferRelativeResize="0"/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Pharmacist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AIIMS Common Recruitment Examination (CRE)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Medical Superintendent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0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https://aiimsexams.ac.in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-170180</wp:posOffset>
                  </wp:positionV>
                  <wp:extent cx="657225" cy="581025"/>
                  <wp:effectExtent l="0" t="0" r="0" b="0"/>
                  <wp:wrapSquare wrapText="bothSides"/>
                  <wp:docPr id="30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5.png"/>
                          <pic:cNvPicPr preferRelativeResize="0"/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 NORCET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 (Nursing Officers)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CRE-4 (Senior Nursing Officer)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Uttarakhand Medical Service Selection Board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Officer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https://ukmssb.org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-99695</wp:posOffset>
                  </wp:positionV>
                  <wp:extent cx="562610" cy="502285"/>
                  <wp:effectExtent l="0" t="0" r="0" b="0"/>
                  <wp:wrapSquare wrapText="bothSides"/>
                  <wp:docPr id="415" name="image138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138.jpg" descr="Adda247"/>
                          <pic:cNvPicPr preferRelativeResize="0"/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GNM &amp; 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ind w:left="34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ab/>
              <w:t>Pharmacist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Health &amp; Medical Education Department, Jammu &amp; Kashmir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1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https://hme.jk.gov.in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26465" cy="744855"/>
                  <wp:effectExtent l="0" t="0" r="0" b="0"/>
                  <wp:docPr id="357" name="image8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8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046" cy="74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Female Multipurpose Health Worker (FMPHW)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11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https://dhsjammu.jk.gov.in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Aid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Pharmacist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Delhi Subordinate Services Selection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DSSSB Nursing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1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https://dsssb.delhi.gov.in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9600" cy="506095"/>
                  <wp:effectExtent l="0" t="0" r="0" b="0"/>
                  <wp:docPr id="359" name="image6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image69.png"/>
                          <pic:cNvPicPr preferRelativeResize="0"/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Delhi Health &amp; Family Welfare Department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Delhi NHM Staff Nurse</w:t>
            </w:r>
          </w:p>
        </w:tc>
        <w:tc>
          <w:tcPr>
            <w:tcW w:w="2685" w:type="dxa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209675" cy="418465"/>
                  <wp:effectExtent l="0" t="0" r="0" b="0"/>
                  <wp:docPr id="360" name="image7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70.png"/>
                          <pic:cNvPicPr preferRelativeResize="0"/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41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Rajasthan Staff Selection Board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1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https://rsmssb.rajasthan.gov.in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81660" cy="629285"/>
                  <wp:effectExtent l="0" t="0" r="0" b="0"/>
                  <wp:docPr id="361" name="image8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83.png"/>
                          <pic:cNvPicPr preferRelativeResize="0"/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96" cy="62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Community Health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Tutors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Haryana Staff Selection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Community Health Officer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1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https://hssc.gov.in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7225" cy="869315"/>
                  <wp:effectExtent l="0" t="0" r="0" b="0"/>
                  <wp:docPr id="34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image71.png"/>
                          <pic:cNvPicPr preferRelativeResize="0"/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86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Himachal Pradesh Rajya Chayan Aayog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2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https://hpsc.hp.gov.in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81050" cy="697865"/>
                  <wp:effectExtent l="0" t="0" r="0" b="0"/>
                  <wp:docPr id="330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32.png"/>
                          <pic:cNvPicPr preferRelativeResize="0"/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8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115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3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Chandigarh Administration 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2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https://chandigarh.gov.in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7225" cy="652780"/>
                  <wp:effectExtent l="0" t="0" r="0" b="0"/>
                  <wp:docPr id="333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35.png"/>
                          <pic:cNvPicPr preferRelativeResize="0"/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Sister Grade II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PGIMER Chandigarh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Punjab Health &amp; Family Welfare Department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2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https://health.punjab.gov.in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7225" cy="619125"/>
                  <wp:effectExtent l="0" t="0" r="0" b="0"/>
                  <wp:docPr id="335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39.png"/>
                          <pic:cNvPicPr preferRelativeResize="0"/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PPSC Medical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2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https://ppsc.gov.in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Uttar Pradesh Government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Community Health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2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https://upnrhm.gov.in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133350</wp:posOffset>
                  </wp:positionV>
                  <wp:extent cx="590550" cy="578485"/>
                  <wp:effectExtent l="0" t="0" r="0" b="0"/>
                  <wp:wrapSquare wrapText="bothSides"/>
                  <wp:docPr id="348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age55.png"/>
                          <pic:cNvPicPr preferRelativeResize="0"/>
                        </pic:nvPicPr>
                        <pic:blipFill>
                          <a:blip r:embed="rId1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https://dgme.up.gov.in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https://dgme.up.gov.in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KGMU/SGPGI </w:t>
            </w: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 for Nursing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https://kgmu.org</w:t>
              </w:r>
            </w:hyperlink>
            <w: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  <w:t xml:space="preserve"> / </w:t>
            </w:r>
            <w:hyperlink r:id="rId13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https://sgpgims.org.in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Directorate General of Medical Education &amp; Tr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aining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https://dgme.up.gov.in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Bihar Technical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Nurse/Nursing Office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https://btsc.bihar.gov.in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7225" cy="621665"/>
                  <wp:effectExtent l="0" t="0" r="0" b="0"/>
                  <wp:docPr id="338" name="image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57.png"/>
                          <pic:cNvPicPr preferRelativeResize="0"/>
                        </pic:nvPicPr>
                        <pic:blipFill>
                          <a:blip r:embed="rId1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22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West Bengal Health Recruitment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Staff Nurse Grade II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https://hfw.wbhealth.gov.in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4520" cy="561975"/>
                  <wp:effectExtent l="0" t="0" r="0" b="0"/>
                  <wp:docPr id="340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age43.png"/>
                          <pic:cNvPicPr preferRelativeResize="0"/>
                        </pic:nvPicPr>
                        <pic:blipFill>
                          <a:blip r:embed="rId1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93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Sikkim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3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https://spsc.sikkim.gov.in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48970" cy="657860"/>
                  <wp:effectExtent l="0" t="0" r="0" b="0"/>
                  <wp:docPr id="342" name="image5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age53.png"/>
                          <pic:cNvPicPr preferRelativeResize="0"/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010" cy="65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Sister Grade-II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Medical Education, Assam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Staff Nurse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4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https://dme.assam.gov.in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76275" cy="733425"/>
                  <wp:effectExtent l="0" t="0" r="0" b="0"/>
                  <wp:docPr id="344" name="image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48.png"/>
                          <pic:cNvPicPr preferRelativeResize="0"/>
                        </pic:nvPicPr>
                        <pic:blipFill>
                          <a:blip r:embed="rId1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7" cy="73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Community Health Officer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Grade-III (Non-Technical)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Meghalaya Medical Services Recruitment Board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4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https://meghealth.gov.in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24535" cy="676275"/>
                  <wp:effectExtent l="0" t="0" r="0" b="0"/>
                  <wp:docPr id="345" name="image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image51.png"/>
                          <pic:cNvPicPr preferRelativeResize="0"/>
                        </pic:nvPicPr>
                        <pic:blipFill>
                          <a:blip r:embed="rId1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163" cy="67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Health Services, Arunachal Pradesh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hyperlink r:id="rId14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https://health.arunachal.gov.in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16635" cy="533400"/>
                  <wp:effectExtent l="0" t="0" r="0" b="0"/>
                  <wp:docPr id="327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image37.png"/>
                          <pic:cNvPicPr preferRelativeResize="0"/>
                        </pic:nvPicPr>
                        <pic:blipFill>
                          <a:blip r:embed="rId1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794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Tutors/Lecturers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Department of Health &amp; Family Welfare, Nagaland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 (Class-III)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4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https://health.nagaland.gov.in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657225" cy="657225"/>
                  <wp:effectExtent l="0" t="0" r="0" b="0"/>
                  <wp:docPr id="328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33.png"/>
                          <pic:cNvPicPr preferRelativeResize="0"/>
                        </pic:nvPicPr>
                        <pic:blipFill>
                          <a:blip r:embed="rId1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Medical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Health Services , Manipur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4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https://dhsmanipur.nic.in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90575" cy="685800"/>
                  <wp:effectExtent l="0" t="0" r="0" b="0"/>
                  <wp:docPr id="397" name="image9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94.png"/>
                          <pic:cNvPicPr preferRelativeResize="0"/>
                        </pic:nvPicPr>
                        <pic:blipFill>
                          <a:blip r:embed="rId1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4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Sister, Tutor, etc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Mizoram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5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https://mpsc.mizoram.gov.in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638175"/>
                  <wp:effectExtent l="0" t="0" r="0" b="0"/>
                  <wp:docPr id="399" name="image10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101.png"/>
                          <pic:cNvPicPr preferRelativeResize="0"/>
                        </pic:nvPicPr>
                        <pic:blipFill>
                          <a:blip r:embed="rId1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Health &amp; Family Welfare Department, Tripura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5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https://health.tripura.gov.in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786130"/>
                  <wp:effectExtent l="0" t="0" r="0" b="0"/>
                  <wp:docPr id="401" name="image9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99.png"/>
                          <pic:cNvPicPr preferRelativeResize="0"/>
                        </pic:nvPicPr>
                        <pic:blipFill>
                          <a:blip r:embed="rId1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8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Jharkhand Staff Selection Commission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5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https://jssc.nic.in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638810"/>
                  <wp:effectExtent l="0" t="0" r="0" b="0"/>
                  <wp:docPr id="403" name="image1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127.png"/>
                          <pic:cNvPicPr preferRelativeResize="0"/>
                        </pic:nvPicPr>
                        <pic:blipFill>
                          <a:blip r:embed="rId1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39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Chhattisgarh Vyapam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CG Staff Nurse Exam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5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https://vyapam.nic.in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90550" cy="638175"/>
                  <wp:effectExtent l="0" t="0" r="0" b="0"/>
                  <wp:docPr id="406" name="image10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103.png"/>
                          <pic:cNvPicPr preferRelativeResize="0"/>
                        </pic:nvPicPr>
                        <pic:blipFill>
                          <a:blip r:embed="rId1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Odisha Subordinate Staff Selection Commission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Nursing Officer Exam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5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https://osssc.gov.in</w:t>
              </w:r>
            </w:hyperlink>
          </w:p>
        </w:tc>
        <w:tc>
          <w:tcPr>
            <w:tcW w:w="1765" w:type="dxa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Health Services, Maharashtra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Staff Nurse/Nursing Officer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https://arogya.maharashtra.gov.in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33400" cy="721995"/>
                  <wp:effectExtent l="0" t="0" r="0" b="0"/>
                  <wp:docPr id="409" name="image1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image113.png"/>
                          <pic:cNvPicPr preferRelativeResize="0"/>
                        </pic:nvPicPr>
                        <pic:blipFill>
                          <a:blip r:embed="rId1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72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Community Health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Madhya Pradesh Employees Selection Board (Vyapam)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Staff Nursing 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https://esb.mp.gov.in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23950" cy="687070"/>
                  <wp:effectExtent l="0" t="0" r="0" b="0"/>
                  <wp:docPr id="411" name="image1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119.png"/>
                          <pic:cNvPicPr preferRelativeResize="0"/>
                        </pic:nvPicPr>
                        <pic:blipFill>
                          <a:blip r:embed="rId1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68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Gujarat Public Service Commission, &amp; Arogyasathi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Superintendent, Tutor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https://gpsc.gujarat.gov.in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95375" cy="781050"/>
                  <wp:effectExtent l="0" t="0" r="0" b="0"/>
                  <wp:docPr id="412" name="image1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image112.png"/>
                          <pic:cNvPicPr preferRelativeResize="0"/>
                        </pic:nvPicPr>
                        <pic:blipFill>
                          <a:blip r:embed="rId1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Community Health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Telangana Medical Health and Services Recruitment Board</w:t>
            </w: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https://mhsrb.telangana.gov.in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38175" cy="608330"/>
                  <wp:effectExtent l="0" t="0" r="0" b="0"/>
                  <wp:docPr id="393" name="image9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96.png"/>
                          <pic:cNvPicPr preferRelativeResize="0"/>
                        </pic:nvPicPr>
                        <pic:blipFill>
                          <a:blip r:embed="rId1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Health, Medical &amp; Family Welfare Department, AP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6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https://health.ap.gov.in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5800" cy="581025"/>
                  <wp:effectExtent l="0" t="0" r="0" b="0"/>
                  <wp:docPr id="394" name="image9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93.png"/>
                          <pic:cNvPicPr preferRelativeResize="0"/>
                        </pic:nvPicPr>
                        <pic:blipFill>
                          <a:blip r:embed="rId1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8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Medical Services Recruitment Board, Tamil Nadu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7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https://mrb.tn.gov.in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52475" cy="561340"/>
                  <wp:effectExtent l="0" t="0" r="0" b="0"/>
                  <wp:docPr id="395" name="image1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111.png"/>
                          <pic:cNvPicPr preferRelativeResize="0"/>
                        </pic:nvPicPr>
                        <pic:blipFill>
                          <a:blip r:embed="rId1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561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Kerala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 Grade-II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7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https://kerala.psc.gov.in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33425" cy="762000"/>
                  <wp:effectExtent l="0" t="0" r="0" b="0"/>
                  <wp:docPr id="37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77.png"/>
                          <pic:cNvPicPr preferRelativeResize="0"/>
                        </pic:nvPicPr>
                        <pic:blipFill>
                          <a:blip r:embed="rId1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Nursing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Karnataka Public Service Commission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7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https://kpsc.karnataka.gov.in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33425" cy="590550"/>
                  <wp:effectExtent l="0" t="0" r="0" b="0"/>
                  <wp:docPr id="377" name="image7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image79.png"/>
                          <pic:cNvPicPr preferRelativeResize="0"/>
                        </pic:nvPicPr>
                        <pic:blipFill>
                          <a:blip r:embed="rId1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9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Community Health Officers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Health Services, Goa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7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https://dhsgoa.gov.in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38175" cy="628650"/>
                  <wp:effectExtent l="0" t="0" r="0" b="0"/>
                  <wp:docPr id="380" name="image8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82.png"/>
                          <pic:cNvPicPr preferRelativeResize="0"/>
                        </pic:nvPicPr>
                        <pic:blipFill>
                          <a:blip r:embed="rId1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Matron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Walk-in Interviews for specific posts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Directorate of Health Services Andaman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Staff Nurses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6076CB">
            <w:pP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7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https://db.and.nic.in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52450" cy="549910"/>
                  <wp:effectExtent l="0" t="0" r="0" b="0"/>
                  <wp:docPr id="382" name="image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98.png"/>
                          <pic:cNvPicPr preferRelativeResize="0"/>
                        </pic:nvPicPr>
                        <pic:blipFill>
                          <a:blip r:embed="rId1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4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5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ANMs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CIVIL SERVICES</w:t>
            </w:r>
          </w:p>
        </w:tc>
        <w:tc>
          <w:tcPr>
            <w:tcW w:w="4067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Union Public Service Commission 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Civil Service examination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https://upsc.gov.in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57200" cy="527050"/>
                  <wp:effectExtent l="0" t="0" r="0" b="0"/>
                  <wp:docPr id="384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75.png"/>
                          <pic:cNvPicPr preferRelativeResize="0"/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61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Economic Service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Engineering Recruitment</w:t>
            </w:r>
          </w:p>
        </w:tc>
        <w:tc>
          <w:tcPr>
            <w:tcW w:w="4067" w:type="dxa"/>
          </w:tcPr>
          <w:p w:rsidR="006076CB" w:rsidRDefault="009C5F20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IITs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GATE (Graduate Aptitude Test in Engineering)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https://gate2026.iitr.ac.in</w:t>
              </w:r>
            </w:hyperlink>
          </w:p>
        </w:tc>
        <w:tc>
          <w:tcPr>
            <w:tcW w:w="1765" w:type="dxa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Union Public Service Commission 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ESE (Engineering Services Examination)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02590" cy="464820"/>
                  <wp:effectExtent l="0" t="0" r="0" b="0"/>
                  <wp:docPr id="386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image75.png"/>
                          <pic:cNvPicPr preferRelativeResize="0"/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9" cy="46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SSC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Staff Selection Commission Junior Engineer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81025" cy="533400"/>
                  <wp:effectExtent l="0" t="0" r="0" b="0"/>
                  <wp:docPr id="388" name="image1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125.png"/>
                          <pic:cNvPicPr preferRelativeResize="0"/>
                        </pic:nvPicPr>
                        <pic:blipFill>
                          <a:blip r:embed="rId1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RRB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Railway Recruitment Board Junior Engineer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https://indianrailways.gov.in/rrb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5955" cy="561975"/>
                  <wp:effectExtent l="0" t="0" r="0" b="0"/>
                  <wp:docPr id="367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image73.png"/>
                          <pic:cNvPicPr preferRelativeResize="0"/>
                        </pic:nvPicPr>
                        <pic:blipFill>
                          <a:blip r:embed="rId1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6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A0A0A"/>
                <w:sz w:val="24"/>
                <w:szCs w:val="24"/>
                <w:highlight w:val="white"/>
              </w:rPr>
              <w:t>ISRO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1"/>
              </w:numPr>
              <w:spacing w:after="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Scientist/Engineer</w:t>
            </w:r>
          </w:p>
          <w:p w:rsidR="006076CB" w:rsidRDefault="009C5F20">
            <w:pPr>
              <w:numPr>
                <w:ilvl w:val="0"/>
                <w:numId w:val="6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Technical Assistant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8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https://www.isro.gov.in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1975" cy="596265"/>
                  <wp:effectExtent l="0" t="0" r="0" b="0"/>
                  <wp:docPr id="370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76.png"/>
                          <pic:cNvPicPr preferRelativeResize="0"/>
                        </pic:nvPicPr>
                        <pic:blipFill>
                          <a:blip r:embed="rId1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596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Defence Exams</w:t>
            </w: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Union Public Service Commission 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CAPF – Central Armed Police Force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57200" cy="527050"/>
                  <wp:effectExtent l="0" t="0" r="0" b="0"/>
                  <wp:docPr id="371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image75.png"/>
                          <pic:cNvPicPr preferRelativeResize="0"/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Union Public Service Commission 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CDS – Combined Defense Services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57200" cy="527050"/>
                  <wp:effectExtent l="0" t="0" r="0" b="0"/>
                  <wp:docPr id="37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image75.png"/>
                          <pic:cNvPicPr preferRelativeResize="0"/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Union Public Service Commission 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NDA – National Defence Academy/ Naval </w:t>
            </w:r>
            <w:r>
              <w:rPr>
                <w:rFonts w:ascii="Arial" w:hAnsi="Arial" w:cs="Arial"/>
                <w:sz w:val="24"/>
                <w:szCs w:val="24"/>
              </w:rPr>
              <w:t>Academy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57200" cy="527050"/>
                  <wp:effectExtent l="0" t="0" r="0" b="0"/>
                  <wp:docPr id="44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image75.png"/>
                          <pic:cNvPicPr preferRelativeResize="0"/>
                        </pic:nvPicPr>
                        <pic:blipFill>
                          <a:blip r:embed="rId1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5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Indian Air Force (IAF)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AFCAT – Air Force Common Admission Test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6076CB">
            <w:pP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https://afcat.cdac.in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3175</wp:posOffset>
                  </wp:positionV>
                  <wp:extent cx="388620" cy="409575"/>
                  <wp:effectExtent l="0" t="0" r="0" b="0"/>
                  <wp:wrapSquare wrapText="bothSides"/>
                  <wp:docPr id="497" name="image20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image205.jpg"/>
                          <pic:cNvPicPr preferRelativeResize="0"/>
                        </pic:nvPicPr>
                        <pic:blipFill>
                          <a:blip r:embed="rId19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Air Force Airmen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https://indianairforce.nic.in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Air Force Group C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Indian Coast Guard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Indian Coast Guard Assistant commandant </w:t>
            </w:r>
          </w:p>
        </w:tc>
        <w:tc>
          <w:tcPr>
            <w:tcW w:w="2685" w:type="dxa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3880" cy="468630"/>
                  <wp:effectExtent l="0" t="0" r="0" b="0"/>
                  <wp:docPr id="448" name="image1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146.png"/>
                          <pic:cNvPicPr preferRelativeResize="0"/>
                        </pic:nvPicPr>
                        <pic:blipFill>
                          <a:blip r:embed="rId19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4" cy="468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Coast Guard Navik</w:t>
            </w:r>
          </w:p>
        </w:tc>
        <w:tc>
          <w:tcPr>
            <w:tcW w:w="2685" w:type="dxa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Indian Navy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INET (Indian Navy Entrance Test)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https://inet.navy.gov.in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47675" cy="466725"/>
                  <wp:effectExtent l="0" t="0" r="0" b="0"/>
                  <wp:docPr id="453" name="image18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image187.png"/>
                          <pic:cNvPicPr preferRelativeResize="0"/>
                        </pic:nvPicPr>
                        <pic:blipFill>
                          <a:blip r:embed="rId1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Navy's 10+2 B.Tech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https://joinindiannavy.gov.in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Technical Entry Schemes  (SSC Tech)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Indian Army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Judge Advocate General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19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https://joinindianarmy.nic.in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304800</wp:posOffset>
                  </wp:positionV>
                  <wp:extent cx="619125" cy="381000"/>
                  <wp:effectExtent l="0" t="0" r="0" b="0"/>
                  <wp:wrapSquare wrapText="bothSides"/>
                  <wp:docPr id="498" name="image1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age195.png"/>
                          <pic:cNvPicPr preferRelativeResize="0"/>
                        </pic:nvPicPr>
                        <pic:blipFill>
                          <a:blip r:embed="rId1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Technical Entry Schemes (</w:t>
            </w: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TGC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Technical Entry Schemes  (SSC Tech)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Army Junior Commissioned Office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Army Teacher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https://awesindia.com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Army ordinance corps 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https://joinindianarmy.nic.in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Indian Army NCC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https://indianarmy.nic.in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Territorial Army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https://territorialarmy.in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Sashastra Seema Bal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SSB Constable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https://ssb.gov.in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14350" cy="638810"/>
                  <wp:effectExtent l="0" t="0" r="0" b="0"/>
                  <wp:docPr id="455" name="image18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image185.png"/>
                          <pic:cNvPicPr preferRelativeResize="0"/>
                        </pic:nvPicPr>
                        <pic:blipFill>
                          <a:blip r:embed="rId2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63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Judiciary Exams</w:t>
            </w: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Delhi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06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Delhi Judiciary (DJS)</w:t>
              </w:r>
            </w:hyperlink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0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https://delhihighcourt.nic.in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76275" cy="639445"/>
                  <wp:effectExtent l="0" t="0" r="0" b="0"/>
                  <wp:docPr id="489" name="image19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image192.png"/>
                          <pic:cNvPicPr preferRelativeResize="0"/>
                        </pic:nvPicPr>
                        <pic:blipFill>
                          <a:blip r:embed="rId20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09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Haryana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Haryana Public Service Commission </w:t>
            </w: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(HPSC)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04825" cy="594360"/>
                  <wp:effectExtent l="0" t="0" r="0" b="0"/>
                  <wp:docPr id="487" name="image2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image215.png"/>
                          <pic:cNvPicPr preferRelativeResize="0"/>
                        </pic:nvPicPr>
                        <pic:blipFill>
                          <a:blip r:embed="rId2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12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Punjab Judiciary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(PCS-J)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Punjab Public Service Commission (PPSC)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1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https://highcourtchd.gov.in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06095" cy="557530"/>
                  <wp:effectExtent l="0" t="0" r="0" b="0"/>
                  <wp:docPr id="493" name="image19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image197.png"/>
                          <pic:cNvPicPr preferRelativeResize="0"/>
                        </pic:nvPicPr>
                        <pic:blipFill>
                          <a:blip r:embed="rId2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54" cy="55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UP Judiciary (</w:t>
            </w:r>
            <w:hyperlink r:id="rId215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UP PCS J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Uttar Pradesh Public Service Commission </w:t>
            </w: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(UPPSC)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1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https://uppsc.up.nic.in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11810" cy="514350"/>
                  <wp:effectExtent l="0" t="0" r="0" b="0"/>
                  <wp:docPr id="491" name="image18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image188.png"/>
                          <pic:cNvPicPr preferRelativeResize="0"/>
                        </pic:nvPicPr>
                        <pic:blipFill>
                          <a:blip r:embed="rId2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91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18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Uttarakhand Judiciary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 (UKPSC-J)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Uttarakhand Public Service </w:t>
            </w: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Commission (UKPSC)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1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https://ukpsc.gov.in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3880" cy="410845"/>
                  <wp:effectExtent l="0" t="0" r="0" b="0"/>
                  <wp:docPr id="481" name="image1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image189.png"/>
                          <pic:cNvPicPr preferRelativeResize="0"/>
                        </pic:nvPicPr>
                        <pic:blipFill>
                          <a:blip r:embed="rId2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44" cy="41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21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Himachal Pradesh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Himachal Pradesh Public Service Commission (HPPSC)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2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5150" cy="450215"/>
                  <wp:effectExtent l="0" t="0" r="0" b="0"/>
                  <wp:docPr id="479" name="image18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image181.png"/>
                          <pic:cNvPicPr preferRelativeResize="0"/>
                        </pic:nvPicPr>
                        <pic:blipFill>
                          <a:blip r:embed="rId2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22" cy="45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24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JKPSC Civil Judge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Jammu &amp; Kashmir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2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https://jkhighcourt.nic.in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4515" cy="411480"/>
                  <wp:effectExtent l="0" t="0" r="0" b="0"/>
                  <wp:docPr id="485" name="image1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image178.png"/>
                          <pic:cNvPicPr preferRelativeResize="0"/>
                        </pic:nvPicPr>
                        <pic:blipFill>
                          <a:blip r:embed="rId2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33" cy="41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Madhya Pradesh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27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MP Judiciary</w:t>
              </w:r>
            </w:hyperlink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2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https://mphc.gov.in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61975" cy="342900"/>
                  <wp:effectExtent l="0" t="0" r="0" b="0"/>
                  <wp:docPr id="483" name="image17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image179.png"/>
                          <pic:cNvPicPr preferRelativeResize="0"/>
                        </pic:nvPicPr>
                        <pic:blipFill>
                          <a:blip r:embed="rId2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30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Chhattisgarh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Chhattisgarh Public Service Commission (CGPSC)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3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https://highcourt.cg.gov.in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76580" cy="485775"/>
                  <wp:effectExtent l="0" t="0" r="0" b="0"/>
                  <wp:docPr id="477" name="image1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image173.png"/>
                          <pic:cNvPicPr preferRelativeResize="0"/>
                        </pic:nvPicPr>
                        <pic:blipFill>
                          <a:blip r:embed="rId2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58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Rajasthan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33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Rajasthan Judiciary</w:t>
              </w:r>
            </w:hyperlink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https://hcraj.nic.in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30555" cy="504825"/>
                  <wp:effectExtent l="0" t="0" r="0" b="0"/>
                  <wp:docPr id="476" name="image18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age186.png"/>
                          <pic:cNvPicPr preferRelativeResize="0"/>
                        </pic:nvPicPr>
                        <pic:blipFill>
                          <a:blip r:embed="rId2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031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36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Gujarat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Gujarat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3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https://gujarathighcourt.nic.in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9600" cy="561975"/>
                  <wp:effectExtent l="0" t="0" r="0" b="0"/>
                  <wp:docPr id="432" name="image1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142.png"/>
                          <pic:cNvPicPr preferRelativeResize="0"/>
                        </pic:nvPicPr>
                        <pic:blipFill>
                          <a:blip r:embed="rId2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9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39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Maharashtra Judiciary 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(MPSC-J)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Maharashtra Public Service Commission (MPSC)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4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0710" cy="638175"/>
                  <wp:effectExtent l="0" t="0" r="0" b="0"/>
                  <wp:docPr id="426" name="image1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126.png"/>
                          <pic:cNvPicPr preferRelativeResize="0"/>
                        </pic:nvPicPr>
                        <pic:blipFill>
                          <a:blip r:embed="rId2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8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Bihar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42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Bihar Judiciary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(BPSC Judicial Service)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4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https://bpsc.bihar.gov.in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4050" cy="638175"/>
                  <wp:effectExtent l="0" t="0" r="0" b="0"/>
                  <wp:docPr id="424" name="image1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133.png"/>
                          <pic:cNvPicPr preferRelativeResize="0"/>
                        </pic:nvPicPr>
                        <pic:blipFill>
                          <a:blip r:embed="rId2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45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Jharkhand Judiciary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 (JPSC-J)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Jharkhand Public Service Commission (JPSC)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4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42620" cy="514350"/>
                  <wp:effectExtent l="0" t="0" r="0" b="0"/>
                  <wp:docPr id="430" name="image1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image132.png"/>
                          <pic:cNvPicPr preferRelativeResize="0"/>
                        </pic:nvPicPr>
                        <pic:blipFill>
                          <a:blip r:embed="rId2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38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48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West Bengal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West Bengal Public Service Commission (WBPSC)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4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https://wbpsc.gov.in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92150" cy="676275"/>
                  <wp:effectExtent l="0" t="0" r="0" b="0"/>
                  <wp:docPr id="428" name="image1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image129.png"/>
                          <pic:cNvPicPr preferRelativeResize="0"/>
                        </pic:nvPicPr>
                        <pic:blipFill>
                          <a:blip r:embed="rId2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51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Odisha Judicial Services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Odisha Public Service Commission (OPSC)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5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77545" cy="685800"/>
                  <wp:effectExtent l="0" t="0" r="0" b="0"/>
                  <wp:docPr id="418" name="image1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131.png"/>
                          <pic:cNvPicPr preferRelativeResize="0"/>
                        </pic:nvPicPr>
                        <pic:blipFill>
                          <a:blip r:embed="rId2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051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Tamil Nadu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54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TNPSC Civil judge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 (TNPSC-J)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5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https://tnpsc.gov.in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19125" cy="504825"/>
                  <wp:effectExtent l="0" t="0" r="0" b="0"/>
                  <wp:docPr id="416" name="image1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image117.png"/>
                          <pic:cNvPicPr preferRelativeResize="0"/>
                        </pic:nvPicPr>
                        <pic:blipFill>
                          <a:blip r:embed="rId2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57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Karnataka Judiciary</w:t>
              </w:r>
            </w:hyperlink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Karnataka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5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https://karnatakajudiciary.kar.nic.in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95325" cy="682625"/>
                  <wp:effectExtent l="0" t="0" r="0" b="0"/>
                  <wp:docPr id="42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15.png"/>
                          <pic:cNvPicPr preferRelativeResize="0"/>
                        </pic:nvPicPr>
                        <pic:blipFill>
                          <a:blip r:embed="rId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8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59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Andhra Pradesh Judiciary 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(APJS)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Andhra Pradesh </w:t>
            </w: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6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https://aphc.gov.in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95325" cy="714375"/>
                  <wp:effectExtent l="0" t="0" r="0" b="0"/>
                  <wp:docPr id="420" name="image1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120.png"/>
                          <pic:cNvPicPr preferRelativeResize="0"/>
                        </pic:nvPicPr>
                        <pic:blipFill>
                          <a:blip r:embed="rId2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1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62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Telangana Judiciary 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Exams (TSJS)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Telangana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6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https://tshc.gov.in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749300"/>
                  <wp:effectExtent l="0" t="0" r="0" b="0"/>
                  <wp:docPr id="414" name="image1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image116.png"/>
                          <pic:cNvPicPr preferRelativeResize="0"/>
                        </pic:nvPicPr>
                        <pic:blipFill>
                          <a:blip r:embed="rId2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4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Assam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65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Assam Judicial Services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Exams (AJS)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6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https://ghconline.gov.in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81050" cy="551815"/>
                  <wp:effectExtent l="0" t="0" r="0" b="0"/>
                  <wp:docPr id="458" name="image1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age156.png"/>
                          <pic:cNvPicPr preferRelativeResize="0"/>
                        </pic:nvPicPr>
                        <pic:blipFill>
                          <a:blip r:embed="rId2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241" cy="55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68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Tripura Judiciary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(TJS)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Tripura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6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https://hc.tripura.gov.in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21995" cy="638175"/>
                  <wp:effectExtent l="0" t="0" r="0" b="0"/>
                  <wp:docPr id="456" name="image1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152.png"/>
                          <pic:cNvPicPr preferRelativeResize="0"/>
                        </pic:nvPicPr>
                        <pic:blipFill>
                          <a:blip r:embed="rId2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227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71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Meghalaya Higher Judicial Services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Exams (MJS)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Meghalaya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7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https://meghalayahighcourt.nic.in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631190"/>
                  <wp:effectExtent l="0" t="0" r="0" b="0"/>
                  <wp:docPr id="444" name="image1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148.png"/>
                          <pic:cNvPicPr preferRelativeResize="0"/>
                        </pic:nvPicPr>
                        <pic:blipFill>
                          <a:blip r:embed="rId2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3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hyperlink r:id="rId274">
              <w:r>
                <w:rPr>
                  <w:rFonts w:ascii="Arial" w:eastAsia="Quattrocento Sans" w:hAnsi="Arial" w:cs="Arial"/>
                  <w:color w:val="000000"/>
                  <w:sz w:val="24"/>
                  <w:szCs w:val="24"/>
                </w:rPr>
                <w:t>Manipur Judicial Service</w:t>
              </w:r>
            </w:hyperlink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 Exams (MPSC-J)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 xml:space="preserve">Manipur High </w:t>
            </w: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7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https://hcmimipur.gov.in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5480" cy="628650"/>
                  <wp:effectExtent l="0" t="0" r="0" b="0"/>
                  <wp:docPr id="441" name="image16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image161.png"/>
                          <pic:cNvPicPr preferRelativeResize="0"/>
                        </pic:nvPicPr>
                        <pic:blipFill>
                          <a:blip r:embed="rId2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29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Nagaland Judicial Services Exams (NJS)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Nagaland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7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https://nagalandhighcourt.nic.in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36270" cy="609600"/>
                  <wp:effectExtent l="0" t="0" r="0" b="0"/>
                  <wp:docPr id="451" name="image1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image149.png"/>
                          <pic:cNvPicPr preferRelativeResize="0"/>
                        </pic:nvPicPr>
                        <pic:blipFill>
                          <a:blip r:embed="rId2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96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Mizoram Judicial Service Exams (MZJS)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Mizoram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7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https://mizoramhighcourt.nic.in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96290" cy="628650"/>
                  <wp:effectExtent l="0" t="0" r="0" b="0"/>
                  <wp:docPr id="446" name="image1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145.png"/>
                          <pic:cNvPicPr preferRelativeResize="0"/>
                        </pic:nvPicPr>
                        <pic:blipFill>
                          <a:blip r:embed="rId2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777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133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Sikkim Judicial Services Exams (SJS)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000000"/>
                <w:sz w:val="24"/>
                <w:szCs w:val="24"/>
              </w:rPr>
              <w:t>Sikkim High Court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8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https://highcourtofsikkim.nic.in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81050" cy="701040"/>
                  <wp:effectExtent l="0" t="0" r="0" b="0"/>
                  <wp:docPr id="436" name="image1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137.png"/>
                          <pic:cNvPicPr preferRelativeResize="0"/>
                        </pic:nvPicPr>
                        <pic:blipFill>
                          <a:blip r:embed="rId2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0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INSURANCE EXAMS</w:t>
            </w: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Life Insurance Corporation Limited (LIC)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LIC ADO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8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https://licindia.in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97155</wp:posOffset>
                  </wp:positionV>
                  <wp:extent cx="866775" cy="478155"/>
                  <wp:effectExtent l="0" t="0" r="0" b="0"/>
                  <wp:wrapSquare wrapText="bothSides"/>
                  <wp:docPr id="474" name="image1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175.png"/>
                          <pic:cNvPicPr preferRelativeResize="0"/>
                        </pic:nvPicPr>
                        <pic:blipFill>
                          <a:blip r:embed="rId2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LIC AAO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72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LIC HFL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8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https://lichousing.com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New India Assurance Co. Limited (NIACL)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Administrative Officer</w:t>
            </w:r>
          </w:p>
        </w:tc>
        <w:tc>
          <w:tcPr>
            <w:tcW w:w="2685" w:type="dxa"/>
            <w:vMerge w:val="restart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8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https://www.niacl.com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77240" cy="781050"/>
                  <wp:effectExtent l="0" t="0" r="0" b="0"/>
                  <wp:docPr id="439" name="image1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139.png"/>
                          <pic:cNvPicPr preferRelativeResize="0"/>
                        </pic:nvPicPr>
                        <pic:blipFill>
                          <a:blip r:embed="rId2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516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6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National Insurance Company Limited (NICL)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Administrative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8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https://nationalinsurance.nic.co.in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323340" cy="674370"/>
                  <wp:effectExtent l="0" t="0" r="0" b="0"/>
                  <wp:docPr id="438" name="image1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140.png"/>
                          <pic:cNvPicPr preferRelativeResize="0"/>
                        </pic:nvPicPr>
                        <pic:blipFill>
                          <a:blip r:embed="rId2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613" cy="67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Oriental Insurance Company Limited (OICL)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Administrative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9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https://orientalinsurance.org.in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-3175</wp:posOffset>
                  </wp:positionV>
                  <wp:extent cx="762635" cy="752475"/>
                  <wp:effectExtent l="0" t="0" r="0" b="0"/>
                  <wp:wrapSquare wrapText="bothSides"/>
                  <wp:docPr id="511" name="image2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image213.png"/>
                          <pic:cNvPicPr preferRelativeResize="0"/>
                        </pic:nvPicPr>
                        <pic:blipFill>
                          <a:blip r:embed="rId2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63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United India Insurance Company (UIIC)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Administrative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9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https://uiic.co.in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64870" cy="666750"/>
                  <wp:effectExtent l="0" t="0" r="0" b="0"/>
                  <wp:docPr id="389" name="image1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115.png"/>
                          <pic:cNvPicPr preferRelativeResize="0"/>
                        </pic:nvPicPr>
                        <pic:blipFill>
                          <a:blip r:embed="rId2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215" cy="66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Insurance Regulatory and Development Authority (IRDA)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68"/>
              </w:numPr>
              <w:spacing w:after="30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Assistant Manager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9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https://irdai.gov.in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-2540</wp:posOffset>
                  </wp:positionV>
                  <wp:extent cx="781050" cy="866775"/>
                  <wp:effectExtent l="0" t="0" r="0" b="0"/>
                  <wp:wrapSquare wrapText="bothSides"/>
                  <wp:docPr id="30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7.png"/>
                          <pic:cNvPicPr preferRelativeResize="0"/>
                        </pic:nvPicPr>
                        <pic:blipFill>
                          <a:blip r:embed="rId29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trHeight w:val="56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tcBorders>
              <w:bottom w:val="single" w:sz="4" w:space="0" w:color="000000"/>
            </w:tcBorders>
          </w:tcPr>
          <w:p w:rsidR="006076CB" w:rsidRDefault="009C5F20">
            <w:pPr>
              <w:numPr>
                <w:ilvl w:val="0"/>
                <w:numId w:val="68"/>
              </w:numPr>
              <w:spacing w:after="30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Assistant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6076CB">
            <w:pPr>
              <w:spacing w:after="30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ESIC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69"/>
              </w:numPr>
              <w:shd w:val="clear" w:color="auto" w:fill="FFFFFF"/>
              <w:spacing w:after="180" w:line="240" w:lineRule="auto"/>
              <w:ind w:left="0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</w:rPr>
              <w:t xml:space="preserve">1. Clerical: </w:t>
            </w:r>
          </w:p>
          <w:p w:rsidR="006076CB" w:rsidRDefault="009C5F20">
            <w:pPr>
              <w:numPr>
                <w:ilvl w:val="0"/>
                <w:numId w:val="69"/>
              </w:numPr>
              <w:shd w:val="clear" w:color="auto" w:fill="FFFFFF"/>
              <w:spacing w:after="0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</w:rPr>
              <w:t>UDC (Upper Division Clerk),</w:t>
            </w:r>
          </w:p>
          <w:p w:rsidR="006076CB" w:rsidRDefault="009C5F20">
            <w:pPr>
              <w:numPr>
                <w:ilvl w:val="0"/>
                <w:numId w:val="69"/>
              </w:numPr>
              <w:shd w:val="clear" w:color="auto" w:fill="FFFFFF"/>
              <w:spacing w:after="180"/>
              <w:rPr>
                <w:rFonts w:ascii="Arial" w:eastAsia="Arial" w:hAnsi="Arial" w:cs="Arial"/>
                <w:color w:val="0A0A0A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</w:rPr>
              <w:t>Stenographer.</w:t>
            </w:r>
          </w:p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9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https://esic.gov.in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226695</wp:posOffset>
                  </wp:positionV>
                  <wp:extent cx="971550" cy="1143000"/>
                  <wp:effectExtent l="0" t="0" r="0" b="0"/>
                  <wp:wrapSquare wrapText="bothSides"/>
                  <wp:docPr id="325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image30.png"/>
                          <pic:cNvPicPr preferRelativeResize="0"/>
                        </pic:nvPicPr>
                        <pic:blipFill>
                          <a:blip r:embed="rId29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2. Technical &amp; Medical</w:t>
            </w:r>
          </w:p>
          <w:p w:rsidR="006076CB" w:rsidRDefault="009C5F20">
            <w:pPr>
              <w:numPr>
                <w:ilvl w:val="0"/>
                <w:numId w:val="70"/>
              </w:numPr>
              <w:spacing w:after="0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 xml:space="preserve">Junior Engineer (JE), </w:t>
            </w:r>
          </w:p>
          <w:p w:rsidR="006076CB" w:rsidRDefault="009C5F20">
            <w:pPr>
              <w:numPr>
                <w:ilvl w:val="0"/>
                <w:numId w:val="70"/>
              </w:numPr>
              <w:spacing w:after="300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Nursing Officer/Staff Nurse, Doctors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General Insurance Corporation of India</w:t>
            </w:r>
          </w:p>
        </w:tc>
        <w:tc>
          <w:tcPr>
            <w:tcW w:w="4025" w:type="dxa"/>
          </w:tcPr>
          <w:p w:rsidR="006076CB" w:rsidRDefault="009C5F20">
            <w:pPr>
              <w:numPr>
                <w:ilvl w:val="0"/>
                <w:numId w:val="71"/>
              </w:numPr>
              <w:spacing w:after="0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 xml:space="preserve">GIC </w:t>
            </w: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Assistant Manager</w:t>
            </w:r>
          </w:p>
          <w:p w:rsidR="006076CB" w:rsidRDefault="009C5F20">
            <w:pPr>
              <w:numPr>
                <w:ilvl w:val="0"/>
                <w:numId w:val="71"/>
              </w:numPr>
              <w:spacing w:after="300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 xml:space="preserve">SO officer 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29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https://gicofindia.com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504825" cy="490855"/>
                  <wp:effectExtent l="0" t="0" r="0" b="0"/>
                  <wp:wrapSquare wrapText="bothSides"/>
                  <wp:docPr id="509" name="image2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image206.png"/>
                          <pic:cNvPicPr preferRelativeResize="0"/>
                        </pic:nvPicPr>
                        <pic:blipFill>
                          <a:blip r:embed="rId2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United India Insurance Company Limited</w:t>
            </w: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Administrative Officer (AO)</w:t>
            </w:r>
          </w:p>
        </w:tc>
        <w:tc>
          <w:tcPr>
            <w:tcW w:w="2685" w:type="dxa"/>
          </w:tcPr>
          <w:p w:rsidR="006076CB" w:rsidRDefault="009C5F20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  <w:hyperlink r:id="rId30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https://uiic.co.in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-2540</wp:posOffset>
                  </wp:positionV>
                  <wp:extent cx="609600" cy="411480"/>
                  <wp:effectExtent l="0" t="0" r="0" b="0"/>
                  <wp:wrapSquare wrapText="bothSides"/>
                  <wp:docPr id="364" name="image8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image84.png"/>
                          <pic:cNvPicPr preferRelativeResize="0"/>
                        </pic:nvPicPr>
                        <pic:blipFill>
                          <a:blip r:embed="rId30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trHeight w:val="660"/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2268" w:type="dxa"/>
            <w:vMerge w:val="restart"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Other Government Exams</w:t>
            </w: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RBI 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2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Grade B Officers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0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https://opportunities.rbi.org.in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39140" cy="742950"/>
                  <wp:effectExtent l="0" t="0" r="0" b="0"/>
                  <wp:docPr id="378" name="image8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86.png"/>
                          <pic:cNvPicPr preferRelativeResize="0"/>
                        </pic:nvPicPr>
                        <pic:blipFill>
                          <a:blip r:embed="rId30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60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63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2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RBI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52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Intelligence Bureau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3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Assistant Central Intelligence Officer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0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https://mha.gov.in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83615" cy="742950"/>
                  <wp:effectExtent l="0" t="0" r="0" b="0"/>
                  <wp:docPr id="368" name="image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68.png"/>
                          <pic:cNvPicPr preferRelativeResize="0"/>
                        </pic:nvPicPr>
                        <pic:blipFill>
                          <a:blip r:embed="rId3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768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43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3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Security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18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3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MTS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273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Food Corporation Of India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Manager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0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https://fci.gov.in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2F5496"/>
                <w:sz w:val="24"/>
                <w:szCs w:val="24"/>
                <w:highlight w:val="white"/>
              </w:rPr>
              <w:drawing>
                <wp:inline distT="0" distB="0" distL="114300" distR="114300">
                  <wp:extent cx="1120775" cy="1130300"/>
                  <wp:effectExtent l="0" t="0" r="0" b="0"/>
                  <wp:docPr id="365" name="image78.jpg" descr="Adda2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image78.jpg" descr="Adda247"/>
                          <pic:cNvPicPr preferRelativeResize="0"/>
                        </pic:nvPicPr>
                        <pic:blipFill>
                          <a:blip r:embed="rId3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069" cy="11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25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Assistant Grade lII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237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Junior Engineer (JE)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18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Stenographer Grade-II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Typist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4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  <w:t>Watchman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Navodaya Vidyalaya</w:t>
            </w: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Samiti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5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 xml:space="preserve">Jr. </w:t>
            </w: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Secretariat Assistant (HQ/RO Cadre)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0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https://navodaya.gov.in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60425" cy="974725"/>
                  <wp:effectExtent l="0" t="0" r="0" b="0"/>
                  <wp:docPr id="372" name="image1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74.png"/>
                          <pic:cNvPicPr preferRelativeResize="0"/>
                        </pic:nvPicPr>
                        <pic:blipFill>
                          <a:blip r:embed="rId30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66" cy="97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5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Jr. Secretariat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5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Lab Attendant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5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Multi-Tasking Staff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Kendriya Vidyalaya </w:t>
            </w: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Sangathan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A0A0A"/>
                <w:sz w:val="24"/>
                <w:szCs w:val="24"/>
                <w:highlight w:val="white"/>
              </w:rPr>
              <w:t>Assistant Section Officer (ASO)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https://kvsangathan.nic.in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50595" cy="771525"/>
                  <wp:effectExtent l="0" t="0" r="0" b="0"/>
                  <wp:docPr id="407" name="image1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110.png"/>
                          <pic:cNvPicPr preferRelativeResize="0"/>
                        </pic:nvPicPr>
                        <pic:blipFill>
                          <a:blip r:embed="rId3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062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Administrative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Finance Officer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Assistant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Engineer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Secretariat Assistant (Sr. &amp; Jr)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6"/>
              </w:numPr>
              <w:spacing w:before="120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Stenographer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A0A0A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trHeight w:val="435"/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2268" w:type="dxa"/>
            <w:vMerge w:val="restart"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India Post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7"/>
              </w:numPr>
              <w:spacing w:before="12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MTS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https://indiapost.gov.in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282065" cy="832485"/>
                  <wp:effectExtent l="0" t="0" r="0" b="0"/>
                  <wp:docPr id="404" name="image10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105.png"/>
                          <pic:cNvPicPr preferRelativeResize="0"/>
                        </pic:nvPicPr>
                        <pic:blipFill>
                          <a:blip r:embed="rId3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608" cy="83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435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7"/>
              </w:numPr>
              <w:spacing w:before="12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Assistant Branch Postmaster (ABPM)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https://indiapostgdsonline.cept.gov.in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435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7"/>
              </w:numPr>
              <w:spacing w:before="12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Dak Sevak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7"/>
              </w:numPr>
              <w:spacing w:before="12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Branch Postmaster (BPM)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255"/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2268" w:type="dxa"/>
            <w:vMerge w:val="restart"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Bhabha Atomic Research Centre (BARC) 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8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Scientific Officer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https://www.barconline.cept.gov.in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358775</wp:posOffset>
                  </wp:positionH>
                  <wp:positionV relativeFrom="paragraph">
                    <wp:posOffset>238125</wp:posOffset>
                  </wp:positionV>
                  <wp:extent cx="772160" cy="723900"/>
                  <wp:effectExtent l="0" t="0" r="0" b="0"/>
                  <wp:wrapSquare wrapText="bothSides"/>
                  <wp:docPr id="460" name="image1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age158.png"/>
                          <pic:cNvPicPr preferRelativeResize="0"/>
                        </pic:nvPicPr>
                        <pic:blipFill>
                          <a:blip r:embed="rId3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076CB" w:rsidTr="00F222CA">
        <w:trPr>
          <w:trHeight w:val="327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8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Administration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https://www.barc.gov.in/careers</w:t>
              </w:r>
            </w:hyperlink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63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8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Accountant,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8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Security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8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Assistants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1218"/>
          <w:jc w:val="center"/>
        </w:trPr>
        <w:tc>
          <w:tcPr>
            <w:tcW w:w="704" w:type="dxa"/>
          </w:tcPr>
          <w:p w:rsidR="006076CB" w:rsidRDefault="009C5F20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2268" w:type="dxa"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shd w:val="clear" w:color="auto" w:fill="FFFFFF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b/>
                <w:bCs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ICAR IARI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Assistant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1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https://iari.res.in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795655" cy="782955"/>
                  <wp:effectExtent l="0" t="0" r="0" b="0"/>
                  <wp:docPr id="410" name="image123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123.png" descr="IMG_256"/>
                          <pic:cNvPicPr preferRelativeResize="0"/>
                        </pic:nvPicPr>
                        <pic:blipFill>
                          <a:blip r:embed="rId3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165" cy="78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435"/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2268" w:type="dxa"/>
            <w:vMerge w:val="restart"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  <w:shd w:val="clear" w:color="auto" w:fill="FFFFFF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National Informatics Centre (NIC)</w:t>
            </w: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9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Scientist.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2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https://www.nic.in/careers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81100" cy="447675"/>
                  <wp:effectExtent l="0" t="0" r="0" b="0"/>
                  <wp:docPr id="398" name="image10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04.png"/>
                          <pic:cNvPicPr preferRelativeResize="0"/>
                        </pic:nvPicPr>
                        <pic:blipFill>
                          <a:blip r:embed="rId3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trHeight w:val="372"/>
          <w:jc w:val="center"/>
        </w:trPr>
        <w:tc>
          <w:tcPr>
            <w:tcW w:w="704" w:type="dxa"/>
            <w:vMerge/>
          </w:tcPr>
          <w:p w:rsidR="006076CB" w:rsidRDefault="006076CB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9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Engineer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trHeight w:val="345"/>
          <w:jc w:val="center"/>
        </w:trPr>
        <w:tc>
          <w:tcPr>
            <w:tcW w:w="704" w:type="dxa"/>
            <w:vMerge/>
          </w:tcPr>
          <w:p w:rsidR="006076CB" w:rsidRDefault="006076CB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shd w:val="clear" w:color="auto" w:fill="FFFFFF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/>
            <w:shd w:val="clear" w:color="auto" w:fill="FFFFFF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FFFFFF"/>
          </w:tcPr>
          <w:p w:rsidR="006076CB" w:rsidRDefault="009C5F20">
            <w:pPr>
              <w:numPr>
                <w:ilvl w:val="0"/>
                <w:numId w:val="79"/>
              </w:numP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Technical Assistant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2268" w:type="dxa"/>
            <w:vMerge w:val="restart"/>
          </w:tcPr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Accounting &amp; Commerce</w:t>
            </w:r>
          </w:p>
        </w:tc>
        <w:tc>
          <w:tcPr>
            <w:tcW w:w="4067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1D35"/>
                <w:sz w:val="24"/>
                <w:szCs w:val="24"/>
                <w:highlight w:val="white"/>
              </w:rPr>
              <w:lastRenderedPageBreak/>
              <w:t>Institute of Chartered Accountants of India</w:t>
            </w: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 xml:space="preserve">Chartered </w:t>
            </w: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Accountancy (CA)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2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https://www.icai.org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740410"/>
                  <wp:effectExtent l="0" t="0" r="0" b="0"/>
                  <wp:docPr id="396" name="image1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114.png"/>
                          <pic:cNvPicPr preferRelativeResize="0"/>
                        </pic:nvPicPr>
                        <pic:blipFill>
                          <a:blip r:embed="rId3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Association of Chartered Certified Accountants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2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https://www.accaglobal.com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52475" cy="752475"/>
                  <wp:effectExtent l="0" t="0" r="0" b="0"/>
                  <wp:docPr id="402" name="image9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91.png"/>
                          <pic:cNvPicPr preferRelativeResize="0"/>
                        </pic:nvPicPr>
                        <pic:blipFill>
                          <a:blip r:embed="rId3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Institute Of Company Secretaries Of India</w:t>
            </w: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 xml:space="preserve">Company Secretary 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2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https://www.icsi.edu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60425" cy="552450"/>
                  <wp:effectExtent l="0" t="0" r="0" b="0"/>
                  <wp:docPr id="400" name="image9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97.png"/>
                          <pic:cNvPicPr preferRelativeResize="0"/>
                        </pic:nvPicPr>
                        <pic:blipFill>
                          <a:blip r:embed="rId3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619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The Chartered Financial Analyst</w:t>
            </w: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 xml:space="preserve">Chartered Financial Analyst 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2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https://www.cfainstitute.org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742315"/>
                  <wp:effectExtent l="0" t="0" r="0" b="0"/>
                  <wp:docPr id="392" name="image9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image92.png"/>
                          <pic:cNvPicPr preferRelativeResize="0"/>
                        </pic:nvPicPr>
                        <pic:blipFill>
                          <a:blip r:embed="rId3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American Institute of Certified Public Accountants (AICPA)</w:t>
            </w:r>
          </w:p>
        </w:tc>
        <w:tc>
          <w:tcPr>
            <w:tcW w:w="4025" w:type="dxa"/>
          </w:tcPr>
          <w:p w:rsidR="006076CB" w:rsidRDefault="009C5F20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444444"/>
                <w:sz w:val="24"/>
                <w:szCs w:val="24"/>
              </w:rPr>
              <w:t>Certified Public Accountant (CPA)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3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https://www.aicpa.org</w:t>
              </w:r>
            </w:hyperlink>
          </w:p>
        </w:tc>
        <w:tc>
          <w:tcPr>
            <w:tcW w:w="1765" w:type="dxa"/>
          </w:tcPr>
          <w:p w:rsidR="006076CB" w:rsidRDefault="009C5F20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551180"/>
                  <wp:effectExtent l="0" t="0" r="0" b="0"/>
                  <wp:docPr id="391" name="image1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124.png"/>
                          <pic:cNvPicPr preferRelativeResize="0"/>
                        </pic:nvPicPr>
                        <pic:blipFill>
                          <a:blip r:embed="rId3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</w:tcPr>
          <w:p w:rsidR="006076CB" w:rsidRDefault="006076CB">
            <w:pPr>
              <w:spacing w:after="300"/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:rsidR="006076CB" w:rsidRDefault="006076CB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4025" w:type="dxa"/>
          </w:tcPr>
          <w:p w:rsidR="006076CB" w:rsidRDefault="006076CB">
            <w:pPr>
              <w:spacing w:after="300" w:line="240" w:lineRule="auto"/>
              <w:rPr>
                <w:rFonts w:ascii="Arial" w:eastAsia="Arial" w:hAnsi="Arial" w:cs="Arial"/>
                <w:color w:val="444444"/>
                <w:sz w:val="24"/>
                <w:szCs w:val="24"/>
              </w:rPr>
            </w:pPr>
          </w:p>
        </w:tc>
        <w:tc>
          <w:tcPr>
            <w:tcW w:w="2685" w:type="dxa"/>
          </w:tcPr>
          <w:p w:rsidR="006076CB" w:rsidRDefault="006076CB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</w:tcPr>
          <w:p w:rsidR="006076CB" w:rsidRDefault="006076CB">
            <w:pPr>
              <w:spacing w:after="30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2268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POLICE EXAMS</w:t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Staff Selection Commission (ssc)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Delhi Police 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3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https://ssc.gov.in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638175"/>
                  <wp:effectExtent l="0" t="0" r="0" b="0"/>
                  <wp:docPr id="346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age47.png"/>
                          <pic:cNvPicPr preferRelativeResize="0"/>
                        </pic:nvPicPr>
                        <pic:blipFill>
                          <a:blip r:embed="rId3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Delhi Police Head Constable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ind w:left="360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Delhi Police Driver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Delhi Police MTS 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Uttar Pradesh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UPSI</w:t>
            </w:r>
          </w:p>
        </w:tc>
        <w:tc>
          <w:tcPr>
            <w:tcW w:w="2685" w:type="dxa"/>
            <w:vMerge w:val="restart"/>
            <w:vAlign w:val="center"/>
          </w:tcPr>
          <w:p w:rsidR="006076CB" w:rsidRDefault="009C5F20">
            <w:pPr>
              <w:rPr>
                <w:rFonts w:ascii="Arial" w:eastAsia="Quattrocento Sans" w:hAnsi="Arial" w:cs="Arial"/>
                <w:color w:val="000000"/>
                <w:sz w:val="24"/>
                <w:szCs w:val="24"/>
                <w:highlight w:val="white"/>
              </w:rPr>
            </w:pPr>
            <w:hyperlink r:id="rId3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https://uppbpb.gov.in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noProof/>
                <w:color w:val="000000"/>
                <w:sz w:val="24"/>
                <w:szCs w:val="24"/>
                <w:highlight w:val="white"/>
              </w:rPr>
              <w:drawing>
                <wp:inline distT="0" distB="0" distL="114300" distR="114300">
                  <wp:extent cx="695325" cy="600075"/>
                  <wp:effectExtent l="0" t="0" r="0" b="0"/>
                  <wp:docPr id="339" name="image42.png" descr="UPSI Exam Date 2025 (OUT), 4543 Vacancy, Exam Schedule &amp; Hall Ticket!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image42.png" descr="UPSI Exam Date 2025 (OUT), 4543 Vacancy, Exam Schedule &amp; Hall Ticket!"/>
                          <pic:cNvPicPr preferRelativeResize="0"/>
                        </pic:nvPicPr>
                        <pic:blipFill>
                          <a:blip r:embed="rId3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 Police 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UP Police ASI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Bihar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 (SI). 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3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https://csbc.bih.nic.in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noProof/>
                <w:color w:val="000000"/>
                <w:sz w:val="24"/>
                <w:szCs w:val="24"/>
                <w:highlight w:val="white"/>
              </w:rPr>
              <w:drawing>
                <wp:inline distT="0" distB="0" distL="114300" distR="114300">
                  <wp:extent cx="695325" cy="647700"/>
                  <wp:effectExtent l="0" t="0" r="0" b="0"/>
                  <wp:docPr id="337" name="image40.png" descr="Bihar Police SI Recruitment 2025: 1799 Vacancies, Exam Date &amp; Hall Ticket!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40.png" descr="Bihar Police SI Recruitment 2025: 1799 Vacancies, Exam Date &amp; Hall Ticket!"/>
                          <pic:cNvPicPr preferRelativeResize="0"/>
                        </pic:nvPicPr>
                        <pic:blipFill>
                          <a:blip r:embed="rId3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West Bengal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6076CB">
            <w:pP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3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https://wbpolice.gov.in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Quattrocento Sans" w:hAnsi="Arial" w:cs="Arial"/>
                <w:color w:val="000000"/>
                <w:sz w:val="24"/>
                <w:szCs w:val="24"/>
                <w:highlight w:val="white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noProof/>
                <w:color w:val="000000"/>
                <w:sz w:val="24"/>
                <w:szCs w:val="24"/>
                <w:highlight w:val="white"/>
              </w:rPr>
              <w:drawing>
                <wp:inline distT="0" distB="0" distL="114300" distR="114300">
                  <wp:extent cx="695325" cy="695325"/>
                  <wp:effectExtent l="0" t="0" r="0" b="0"/>
                  <wp:docPr id="343" name="image41.png" descr="Kolkata Police Constable Exam Date 2025 Out: Check Prelims Exam Schedule &amp; Hall Ticke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41.png" descr="Kolkata Police Constable Exam Date 2025 Out: Check Prelims Exam Schedule &amp; Hall Ticket"/>
                          <pic:cNvPicPr preferRelativeResize="0"/>
                        </pic:nvPicPr>
                        <pic:blipFill>
                          <a:blip r:embed="rId3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 (SI)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other posts technical post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Assam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4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https://slprbassam.in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93090" cy="600075"/>
                  <wp:effectExtent l="0" t="0" r="0" b="0"/>
                  <wp:docPr id="341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46.png"/>
                          <pic:cNvPicPr preferRelativeResize="0"/>
                        </pic:nvPicPr>
                        <pic:blipFill>
                          <a:blip r:embed="rId3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52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 (SI)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Sikkim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4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https://sikkimpolice.nic.in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00100" cy="715010"/>
                  <wp:effectExtent l="0" t="0" r="0" b="0"/>
                  <wp:docPr id="332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38.png"/>
                          <pic:cNvPicPr preferRelativeResize="0"/>
                        </pic:nvPicPr>
                        <pic:blipFill>
                          <a:blip r:embed="rId3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1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 (SI)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Meghalaya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hyperlink r:id="rId34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https://megpolice.gov.in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02640" cy="936625"/>
                  <wp:effectExtent l="0" t="0" r="0" b="0"/>
                  <wp:docPr id="329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image28.png"/>
                          <pic:cNvPicPr preferRelativeResize="0"/>
                        </pic:nvPicPr>
                        <pic:blipFill>
                          <a:blip r:embed="rId3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59" cy="93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MPRO Operator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Driver Posts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Arunachal Pradesh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7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4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https://arunpol.nic.in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35025" cy="742950"/>
                  <wp:effectExtent l="0" t="0" r="0" b="0"/>
                  <wp:docPr id="336" name="image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age65.png"/>
                          <pic:cNvPicPr preferRelativeResize="0"/>
                        </pic:nvPicPr>
                        <pic:blipFill>
                          <a:blip r:embed="rId3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556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7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MTS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7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Nagaland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Constable 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4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https://police.nagaland.gov.in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42950" cy="742950"/>
                  <wp:effectExtent l="0" t="0" r="0" b="0"/>
                  <wp:docPr id="334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age52.png"/>
                          <pic:cNvPicPr preferRelativeResize="0"/>
                        </pic:nvPicPr>
                        <pic:blipFill>
                          <a:blip r:embed="rId3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/>
            <w:shd w:val="clear" w:color="auto" w:fill="auto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Manipur Police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9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5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https://police.manipur.gov.in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14375" cy="781050"/>
                  <wp:effectExtent l="0" t="0" r="0" b="0"/>
                  <wp:docPr id="326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34.png"/>
                          <pic:cNvPicPr preferRelativeResize="0"/>
                        </pic:nvPicPr>
                        <pic:blipFill>
                          <a:blip r:embed="rId3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9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Specialized 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89"/>
              </w:numPr>
              <w:ind w:left="702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Tripura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0"/>
              </w:numPr>
              <w:ind w:left="70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6076CB">
            <w:pP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5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https://police.tripura.gov.in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752475"/>
                  <wp:effectExtent l="0" t="0" r="0" b="0"/>
                  <wp:docPr id="363" name="image6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64.png"/>
                          <pic:cNvPicPr preferRelativeResize="0"/>
                        </pic:nvPicPr>
                        <pic:blipFill>
                          <a:blip r:embed="rId3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0"/>
              </w:numPr>
              <w:ind w:left="70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Mizoram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5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https://police.mizoram.gov.in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09650" cy="694055"/>
                  <wp:effectExtent l="0" t="0" r="0" b="0"/>
                  <wp:docPr id="362" name="image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66.png"/>
                          <pic:cNvPicPr preferRelativeResize="0"/>
                        </pic:nvPicPr>
                        <pic:blipFill>
                          <a:blip r:embed="rId3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9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Jammu &amp; Kashmir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5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https://jkpolice.gov.in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81025" cy="638175"/>
                  <wp:effectExtent l="0" t="0" r="0" b="0"/>
                  <wp:docPr id="355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58.png"/>
                          <pic:cNvPicPr preferRelativeResize="0"/>
                        </pic:nvPicPr>
                        <pic:blipFill>
                          <a:blip r:embed="rId3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Punjab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5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https://punjabpolice.gov.in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476250" cy="704850"/>
                  <wp:effectExtent l="0" t="0" r="0" b="0"/>
                  <wp:docPr id="354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74.png"/>
                          <pic:cNvPicPr preferRelativeResize="0"/>
                        </pic:nvPicPr>
                        <pic:blipFill>
                          <a:blip r:embed="rId3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Haryana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6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https://haryanapolice.gov.in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95325" cy="819150"/>
                  <wp:effectExtent l="0" t="0" r="0" b="0"/>
                  <wp:docPr id="358" name="image8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80.png"/>
                          <pic:cNvPicPr preferRelativeResize="0"/>
                        </pic:nvPicPr>
                        <pic:blipFill>
                          <a:blip r:embed="rId3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Himachal Pradesh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6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https://himpol.nic.in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28675" cy="723900"/>
                  <wp:effectExtent l="0" t="0" r="0" b="0"/>
                  <wp:docPr id="356" name="image6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61.png"/>
                          <pic:cNvPicPr preferRelativeResize="0"/>
                        </pic:nvPicPr>
                        <pic:blipFill>
                          <a:blip r:embed="rId3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Rajasthan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6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https://police.rajasthan.gov.in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70255" cy="647700"/>
                  <wp:effectExtent l="0" t="0" r="0" b="0"/>
                  <wp:docPr id="351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49.png"/>
                          <pic:cNvPicPr preferRelativeResize="0"/>
                        </pic:nvPicPr>
                        <pic:blipFill>
                          <a:blip r:embed="rId3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882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Madhya Pradesh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6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https://esb.mp.gov.in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95325" cy="790575"/>
                  <wp:effectExtent l="0" t="0" r="0" b="0"/>
                  <wp:docPr id="350" name="image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67.png"/>
                          <pic:cNvPicPr preferRelativeResize="0"/>
                        </pic:nvPicPr>
                        <pic:blipFill>
                          <a:blip r:embed="rId3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7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Jharkhand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6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https://jssc.nic.in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66750" cy="647700"/>
                  <wp:effectExtent l="0" t="0" r="0" b="0"/>
                  <wp:docPr id="353" name="image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59.png"/>
                          <pic:cNvPicPr preferRelativeResize="0"/>
                        </pic:nvPicPr>
                        <pic:blipFill>
                          <a:blip r:embed="rId3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8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Chhattisgarh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7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https://cgpolice.gov.in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81050" cy="676275"/>
                  <wp:effectExtent l="0" t="0" r="0" b="0"/>
                  <wp:docPr id="352" name="image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60.png"/>
                          <pic:cNvPicPr preferRelativeResize="0"/>
                        </pic:nvPicPr>
                        <pic:blipFill>
                          <a:blip r:embed="rId3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99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Maharashtra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7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https://mahapolice.gov.in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3905" cy="571500"/>
                  <wp:effectExtent l="0" t="0" r="0" b="0"/>
                  <wp:docPr id="29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age8.png"/>
                          <pic:cNvPicPr preferRelativeResize="0"/>
                        </pic:nvPicPr>
                        <pic:blipFill>
                          <a:blip r:embed="rId3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74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0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Andhra Pradesh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7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https://slprb.ap.gov.in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14400" cy="752475"/>
                  <wp:effectExtent l="0" t="0" r="0" b="0"/>
                  <wp:docPr id="30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image6.png"/>
                          <pic:cNvPicPr preferRelativeResize="0"/>
                        </pic:nvPicPr>
                        <pic:blipFill>
                          <a:blip r:embed="rId3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1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Telangana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7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https://tslprb.in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62000" cy="742950"/>
                  <wp:effectExtent l="0" t="0" r="0" b="0"/>
                  <wp:docPr id="30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image3.png"/>
                          <pic:cNvPicPr preferRelativeResize="0"/>
                        </pic:nvPicPr>
                        <pic:blipFill>
                          <a:blip r:embed="rId3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2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Karnataka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7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https://ksp-recruitment.in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47725" cy="810260"/>
                  <wp:effectExtent l="0" t="0" r="0" b="0"/>
                  <wp:docPr id="29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image11.png"/>
                          <pic:cNvPicPr preferRelativeResize="0"/>
                        </pic:nvPicPr>
                        <pic:blipFill>
                          <a:blip r:embed="rId3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10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3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Tamil Nadu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https://esptn.gov.in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33400" cy="557530"/>
                  <wp:effectExtent l="0" t="0" r="0" b="0"/>
                  <wp:docPr id="29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age10.png"/>
                          <pic:cNvPicPr preferRelativeResize="0"/>
                        </pic:nvPicPr>
                        <pic:blipFill>
                          <a:blip r:embed="rId3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5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4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Kerala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https://keralapolice.gov.in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923925" cy="852805"/>
                  <wp:effectExtent l="0" t="0" r="0" b="0"/>
                  <wp:docPr id="296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18.png"/>
                          <pic:cNvPicPr preferRelativeResize="0"/>
                        </pic:nvPicPr>
                        <pic:blipFill>
                          <a:blip r:embed="rId3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5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5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Goa Police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Sub-Inspector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6076CB">
            <w:pP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</w:pPr>
          </w:p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https://goapolice.gov.in</w:t>
              </w:r>
            </w:hyperlink>
          </w:p>
        </w:tc>
        <w:tc>
          <w:tcPr>
            <w:tcW w:w="1765" w:type="dxa"/>
            <w:vMerge w:val="restart"/>
          </w:tcPr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38200" cy="942975"/>
                  <wp:effectExtent l="0" t="0" r="0" b="0"/>
                  <wp:docPr id="29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13.png"/>
                          <pic:cNvPicPr preferRelativeResize="0"/>
                        </pic:nvPicPr>
                        <pic:blipFill>
                          <a:blip r:embed="rId38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06"/>
              </w:numPr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constables</w:t>
            </w:r>
          </w:p>
        </w:tc>
        <w:tc>
          <w:tcPr>
            <w:tcW w:w="268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Andhra Pradesh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Group 1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https://psc.ap.gov.in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  <w:t> 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19050</wp:posOffset>
                  </wp:positionV>
                  <wp:extent cx="942975" cy="790575"/>
                  <wp:effectExtent l="0" t="0" r="0" b="0"/>
                  <wp:wrapSquare wrapText="bothSides"/>
                  <wp:docPr id="475" name="image172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image172.png" descr="IMG_256"/>
                          <pic:cNvPicPr preferRelativeResize="0"/>
                        </pic:nvPicPr>
                        <pic:blipFill>
                          <a:blip r:embed="rId3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Group 2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Group 3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Group 4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 Police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Police SI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https://slprb.ap.gov.in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DSC SGT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8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https://apdsc.apcfss.in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DSC PGT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7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DSC TGT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Arunachal Pradesh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1   .</w:t>
            </w:r>
            <w:r>
              <w:rPr>
                <w:rFonts w:ascii="Arial" w:eastAsia="Arial" w:hAnsi="Arial" w:cs="Arial"/>
                <w:sz w:val="24"/>
                <w:szCs w:val="24"/>
              </w:rPr>
              <w:t>ACS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9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https://appsc.gov.in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814070" cy="605790"/>
                  <wp:effectExtent l="0" t="0" r="0" b="0"/>
                  <wp:docPr id="288" name="image2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2.png" descr="IMG_256"/>
                          <pic:cNvPicPr preferRelativeResize="0"/>
                        </pic:nvPicPr>
                        <pic:blipFill>
                          <a:blip r:embed="rId39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60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Quattrocento Sans" w:hAnsi="Arial" w:cs="Arial"/>
                <w:color w:val="212529"/>
                <w:sz w:val="24"/>
                <w:szCs w:val="24"/>
                <w:highlight w:val="white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2.</w:t>
            </w:r>
            <w:r>
              <w:rPr>
                <w:rFonts w:ascii="Arial" w:eastAsia="Arial" w:hAnsi="Arial" w:cs="Arial"/>
                <w:sz w:val="24"/>
                <w:szCs w:val="24"/>
              </w:rPr>
              <w:t>APS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Assam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CCE DCS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9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https://apsc.nic.in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817880" cy="846455"/>
                  <wp:effectExtent l="0" t="0" r="0" b="0"/>
                  <wp:docPr id="289" name="image1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image1.png" descr="IMG_256"/>
                          <pic:cNvPicPr preferRelativeResize="0"/>
                        </pic:nvPicPr>
                        <pic:blipFill>
                          <a:blip r:embed="rId3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209" cy="84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8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CCE ACS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Bihar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9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CCE</w:t>
            </w:r>
          </w:p>
        </w:tc>
        <w:tc>
          <w:tcPr>
            <w:tcW w:w="2685" w:type="dxa"/>
            <w:vMerge w:val="restart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9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https://bpsc.bihar.gov.in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711835" cy="677545"/>
                  <wp:effectExtent l="0" t="0" r="0" b="0"/>
                  <wp:docPr id="320" name="image44.jp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44.jpg" descr="IMG_256"/>
                          <pic:cNvPicPr preferRelativeResize="0"/>
                        </pic:nvPicPr>
                        <pic:blipFill>
                          <a:blip r:embed="rId39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35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Bihar Police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09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SI</w:t>
            </w:r>
          </w:p>
        </w:tc>
        <w:tc>
          <w:tcPr>
            <w:tcW w:w="2685" w:type="dxa"/>
            <w:vMerge/>
            <w:vAlign w:val="center"/>
          </w:tcPr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95935" cy="495935"/>
                  <wp:effectExtent l="0" t="0" r="0" b="0"/>
                  <wp:docPr id="319" name="image19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image19.png" descr="IMG_256"/>
                          <pic:cNvPicPr preferRelativeResize="0"/>
                        </pic:nvPicPr>
                        <pic:blipFill>
                          <a:blip r:embed="rId3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Chhattisgarh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CGPSC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9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https://psc.cg.gov.in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85775" cy="483870"/>
                  <wp:effectExtent l="0" t="0" r="0" b="0"/>
                  <wp:docPr id="323" name="image2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24.png" descr="IMG_256"/>
                          <pic:cNvPicPr preferRelativeResize="0"/>
                        </pic:nvPicPr>
                        <pic:blipFill>
                          <a:blip r:embed="rId3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Goa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39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https://gpsc.goa.gov.in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85140" cy="485140"/>
                  <wp:effectExtent l="0" t="0" r="0" b="0"/>
                  <wp:docPr id="321" name="image45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image45.png" descr="IMG_256"/>
                          <pic:cNvPicPr preferRelativeResize="0"/>
                        </pic:nvPicPr>
                        <pic:blipFill>
                          <a:blip r:embed="rId40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0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Gujarat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1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Arial" w:eastAsia="Arial" w:hAnsi="Arial" w:cs="Arial"/>
                <w:sz w:val="24"/>
                <w:szCs w:val="24"/>
              </w:rPr>
              <w:t>Class 1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0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https://gpsc.gujarat.gov.in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85775" cy="483870"/>
                  <wp:effectExtent l="0" t="0" r="0" b="0"/>
                  <wp:docPr id="313" name="image2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image24.png" descr="IMG_256"/>
                          <pic:cNvPicPr preferRelativeResize="0"/>
                        </pic:nvPicPr>
                        <pic:blipFill>
                          <a:blip r:embed="rId39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Gujarat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GJ Police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10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PSI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0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https://ojas.gujarat.gov.in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28955" cy="528955"/>
                  <wp:effectExtent l="0" t="0" r="0" b="0"/>
                  <wp:docPr id="311" name="image16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image16.png" descr="IMG_256"/>
                          <pic:cNvPicPr preferRelativeResize="0"/>
                        </pic:nvPicPr>
                        <pic:blipFill>
                          <a:blip r:embed="rId40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Haryana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0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26415" cy="518160"/>
                  <wp:effectExtent l="0" t="0" r="0" b="0"/>
                  <wp:docPr id="317" name="image26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26.png" descr="IMG_256"/>
                          <pic:cNvPicPr preferRelativeResize="0"/>
                        </pic:nvPicPr>
                        <pic:blipFill>
                          <a:blip r:embed="rId4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1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Himachal Pradesh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HPAS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0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https://hppsc.hp.gov.in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97535" cy="447675"/>
                  <wp:effectExtent l="0" t="0" r="0" b="0"/>
                  <wp:docPr id="315" name="image21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image21.png" descr="IMG_256"/>
                          <pic:cNvPicPr preferRelativeResize="0"/>
                        </pic:nvPicPr>
                        <pic:blipFill>
                          <a:blip r:embed="rId4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Jharkhand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JAS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0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https://jpsc.gov.in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47370" cy="448310"/>
                  <wp:effectExtent l="0" t="0" r="0" b="0"/>
                  <wp:docPr id="307" name="image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image4.png" descr="IMG_256"/>
                          <pic:cNvPicPr preferRelativeResize="0"/>
                        </pic:nvPicPr>
                        <pic:blipFill>
                          <a:blip r:embed="rId40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7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Karnataka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KAS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https://kpsc.kar.nic.in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18160" cy="518160"/>
                  <wp:effectExtent l="0" t="0" r="0" b="0"/>
                  <wp:docPr id="306" name="image25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25.png" descr="IMG_256"/>
                          <pic:cNvPicPr preferRelativeResize="0"/>
                        </pic:nvPicPr>
                        <pic:blipFill>
                          <a:blip r:embed="rId4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Kerala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Kerala 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LDC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1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https://keralapsc.gov.in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39750" cy="532765"/>
                  <wp:effectExtent l="0" t="0" r="0" b="0"/>
                  <wp:docPr id="534" name="image23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34.png" descr="IMG_256"/>
                          <pic:cNvPicPr preferRelativeResize="0"/>
                        </pic:nvPicPr>
                        <pic:blipFill>
                          <a:blip r:embed="rId4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Madhya Pradesh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SSE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1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https://mppsc.mp.gov.in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51815" cy="551815"/>
                  <wp:effectExtent l="0" t="0" r="0" b="0"/>
                  <wp:docPr id="528" name="image227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227.png" descr="IMG_256"/>
                          <pic:cNvPicPr preferRelativeResize="0"/>
                        </pic:nvPicPr>
                        <pic:blipFill>
                          <a:blip r:embed="rId4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815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Maharashtra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MPSCS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1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64185" cy="561975"/>
                  <wp:effectExtent l="0" t="0" r="0" b="0"/>
                  <wp:docPr id="526" name="image225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225.png" descr="IMG_256"/>
                          <pic:cNvPicPr preferRelativeResize="0"/>
                        </pic:nvPicPr>
                        <pic:blipFill>
                          <a:blip r:embed="rId4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Manipur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1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https://mpscmanipur.gov.in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483235" cy="721360"/>
                  <wp:effectExtent l="0" t="0" r="0" b="0"/>
                  <wp:docPr id="531" name="image228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image228.png" descr="IMG_256"/>
                          <pic:cNvPicPr preferRelativeResize="0"/>
                        </pic:nvPicPr>
                        <pic:blipFill>
                          <a:blip r:embed="rId4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35" cy="72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Meghalaya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2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https://mpsc.nic.in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6076C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649605"/>
                  <wp:effectExtent l="0" t="0" r="0" b="0"/>
                  <wp:docPr id="530" name="image2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230.png"/>
                          <pic:cNvPicPr preferRelativeResize="0"/>
                        </pic:nvPicPr>
                        <pic:blipFill>
                          <a:blip r:embed="rId4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6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Mizoram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Mizoram 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2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https://mpsc.mizoram.gov.in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Quattrocento Sans" w:hAnsi="Arial" w:cs="Arial"/>
                <w:noProof/>
                <w:color w:val="000000"/>
                <w:sz w:val="24"/>
                <w:szCs w:val="24"/>
                <w:highlight w:val="white"/>
              </w:rPr>
              <w:drawing>
                <wp:inline distT="0" distB="0" distL="114300" distR="114300">
                  <wp:extent cx="594360" cy="594360"/>
                  <wp:effectExtent l="0" t="0" r="0" b="0"/>
                  <wp:docPr id="519" name="image218.png" descr="AP Police APP Recruitment 2025: Response Sheet (Out), Resul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image218.png" descr="AP Police APP Recruitment 2025: Response Sheet (Out), Result"/>
                          <pic:cNvPicPr preferRelativeResize="0"/>
                        </pic:nvPicPr>
                        <pic:blipFill>
                          <a:blip r:embed="rId4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Nagaland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2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https://npsc.nagaland.gov.in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63245" cy="527050"/>
                  <wp:effectExtent l="0" t="0" r="0" b="0"/>
                  <wp:docPr id="517" name="image216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image216.png" descr="IMG_256"/>
                          <pic:cNvPicPr preferRelativeResize="0"/>
                        </pic:nvPicPr>
                        <pic:blipFill>
                          <a:blip r:embed="rId4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Quattrocento Sans" w:hAnsi="Arial" w:cs="Arial"/>
                <w:color w:val="000000"/>
                <w:sz w:val="24"/>
                <w:szCs w:val="24"/>
                <w:highlight w:val="white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Quattrocento Sans" w:hAnsi="Arial" w:cs="Arial"/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Odisha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OAS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2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29590" cy="529590"/>
                  <wp:effectExtent l="0" t="0" r="0" b="0"/>
                  <wp:docPr id="523" name="image22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image224.png" descr="IMG_256"/>
                          <pic:cNvPicPr preferRelativeResize="0"/>
                        </pic:nvPicPr>
                        <pic:blipFill>
                          <a:blip r:embed="rId4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Punjab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2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19430" cy="519430"/>
                  <wp:effectExtent l="0" t="0" r="0" b="0"/>
                  <wp:docPr id="521" name="image222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image222.png" descr="IMG_256"/>
                          <pic:cNvPicPr preferRelativeResize="0"/>
                        </pic:nvPicPr>
                        <pic:blipFill>
                          <a:blip r:embed="rId4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Rajasthan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RAS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https://rpsc.rajasthan.gov.in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97535" cy="447675"/>
                  <wp:effectExtent l="0" t="0" r="0" b="0"/>
                  <wp:docPr id="514" name="image207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age207.png" descr="IMG_256"/>
                          <pic:cNvPicPr preferRelativeResize="0"/>
                        </pic:nvPicPr>
                        <pic:blipFill>
                          <a:blip r:embed="rId4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Sikkim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https://spsc.sikkim.gov.in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653415" cy="653415"/>
                  <wp:effectExtent l="0" t="0" r="0" b="0"/>
                  <wp:docPr id="506" name="image233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age233.png" descr="IMG_256"/>
                          <pic:cNvPicPr preferRelativeResize="0"/>
                        </pic:nvPicPr>
                        <pic:blipFill>
                          <a:blip r:embed="rId4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Tamil Nadu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TNPSC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Group 1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https://tnpsc.gov.in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74675" cy="574675"/>
                  <wp:effectExtent l="0" t="0" r="0" b="0"/>
                  <wp:docPr id="508" name="image221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age221.png" descr="IMG_256"/>
                          <pic:cNvPicPr preferRelativeResize="0"/>
                        </pic:nvPicPr>
                        <pic:blipFill>
                          <a:blip r:embed="rId4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Telangana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TSPSC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Group 1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https://tspsc.gov.in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07365" cy="507365"/>
                  <wp:effectExtent l="0" t="0" r="0" b="0"/>
                  <wp:docPr id="507" name="image212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image212.png" descr="IMG_256"/>
                          <pic:cNvPicPr preferRelativeResize="0"/>
                        </pic:nvPicPr>
                        <pic:blipFill>
                          <a:blip r:embed="rId4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Tripura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3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https://tpsc.tripura.gov.in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04190" cy="533400"/>
                  <wp:effectExtent l="0" t="0" r="0" b="0"/>
                  <wp:docPr id="503" name="image202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image202.png" descr="IMG_256"/>
                          <pic:cNvPicPr preferRelativeResize="0"/>
                        </pic:nvPicPr>
                        <pic:blipFill>
                          <a:blip r:embed="rId4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Uttar Pradesh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1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PCS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4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https://uppsc.up.nic.in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96900" cy="596900"/>
                  <wp:effectExtent l="0" t="0" r="0" b="0"/>
                  <wp:docPr id="502" name="image210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age210.png" descr="IMG_256"/>
                          <pic:cNvPicPr preferRelativeResize="0"/>
                        </pic:nvPicPr>
                        <pic:blipFill>
                          <a:blip r:embed="rId4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UPSSSC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1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PET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4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https://upsssc.gov.in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96900" cy="596900"/>
                  <wp:effectExtent l="0" t="0" r="0" b="0"/>
                  <wp:docPr id="505" name="image210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image210.png" descr="IMG_256"/>
                          <pic:cNvPicPr preferRelativeResize="0"/>
                        </pic:nvPicPr>
                        <pic:blipFill>
                          <a:blip r:embed="rId4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UPPRPB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numPr>
                <w:ilvl w:val="0"/>
                <w:numId w:val="11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UP Police SI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4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https://uppbpb.gov.in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753110" cy="482600"/>
                  <wp:effectExtent l="0" t="0" r="0" b="0"/>
                  <wp:docPr id="504" name="image217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age217.png" descr="IMG_256"/>
                          <pic:cNvPicPr preferRelativeResize="0"/>
                        </pic:nvPicPr>
                        <pic:blipFill>
                          <a:blip r:embed="rId4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11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Uttarakhand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UKPSC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4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https://ukpsc.gov.in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583565" cy="678815"/>
                  <wp:effectExtent l="0" t="0" r="0" b="0"/>
                  <wp:docPr id="500" name="image201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age201.png" descr="IMG_256"/>
                          <pic:cNvPicPr preferRelativeResize="0"/>
                        </pic:nvPicPr>
                        <pic:blipFill>
                          <a:blip r:embed="rId4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67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West Bengal</w:t>
            </w:r>
          </w:p>
        </w:tc>
        <w:tc>
          <w:tcPr>
            <w:tcW w:w="4067" w:type="dxa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WBPSC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WBCS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4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https://wbpsc.gov.in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777240" cy="826770"/>
                  <wp:effectExtent l="0" t="0" r="0" b="0"/>
                  <wp:docPr id="499" name="image211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image211.png" descr="IMG_256"/>
                          <pic:cNvPicPr preferRelativeResize="0"/>
                        </pic:nvPicPr>
                        <pic:blipFill>
                          <a:blip r:embed="rId4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2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76CB" w:rsidRDefault="006076CB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19</w:t>
            </w: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PUBLIC SECTOR UNDERTAKING</w:t>
            </w:r>
          </w:p>
          <w:p w:rsidR="006076CB" w:rsidRDefault="006076CB">
            <w:pPr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MAHARATNA </w:t>
            </w: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49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Oil and Natural Gas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(ONGC)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ONGC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5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https://ongcindia.com/web/eng/career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663575" cy="634365"/>
                  <wp:effectExtent l="0" t="0" r="0" b="0"/>
                  <wp:docPr id="501" name="image223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image223.png" descr="IMG_256"/>
                          <pic:cNvPicPr preferRelativeResize="0"/>
                        </pic:nvPicPr>
                        <pic:blipFill>
                          <a:blip r:embed="rId4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1" cy="63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52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Bharat Heavy Electricals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(BHEL)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BHEL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5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https://careers.bhel.in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23925" cy="552450"/>
                  <wp:effectExtent l="0" t="0" r="0" b="0"/>
                  <wp:docPr id="471" name="image18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image182.png"/>
                          <pic:cNvPicPr preferRelativeResize="0"/>
                        </pic:nvPicPr>
                        <pic:blipFill>
                          <a:blip r:embed="rId4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5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Bharat Petroleum Corporation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(BPCL)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BPCL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5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https://www.bharatpetroleum.in/Careers.aspx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57225" cy="752475"/>
                  <wp:effectExtent l="0" t="0" r="0" b="0"/>
                  <wp:docPr id="470" name="image1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171.png"/>
                          <pic:cNvPicPr preferRelativeResize="0"/>
                        </pic:nvPicPr>
                        <pic:blipFill>
                          <a:blip r:embed="rId4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5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Coal India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(CIL)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CIL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5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https://www.coalindia.in/career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0075" cy="774065"/>
                  <wp:effectExtent l="0" t="0" r="0" b="0"/>
                  <wp:docPr id="473" name="image16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image169.png"/>
                          <pic:cNvPicPr preferRelativeResize="0"/>
                        </pic:nvPicPr>
                        <pic:blipFill>
                          <a:blip r:embed="rId46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77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6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Gas Authority of India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(GAIL)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GAIL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6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https://www.gailonline.com/Careers.html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68705" cy="800100"/>
                  <wp:effectExtent l="0" t="0" r="0" b="0"/>
                  <wp:docPr id="472" name="image19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age190.png"/>
                          <pic:cNvPicPr preferRelativeResize="0"/>
                        </pic:nvPicPr>
                        <pic:blipFill>
                          <a:blip r:embed="rId4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986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64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Hindustan Petroleum Corp</w:t>
              </w:r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oration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(HPCL)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HPCL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6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https://www.hindustanpetroleum.com/hpcareers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09600" cy="752475"/>
                  <wp:effectExtent l="0" t="0" r="0" b="0"/>
                  <wp:docPr id="465" name="image16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image168.png"/>
                          <pic:cNvPicPr preferRelativeResize="0"/>
                        </pic:nvPicPr>
                        <pic:blipFill>
                          <a:blip r:embed="rId4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75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6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Indian Oil Corporation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(IOCL)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IOCL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6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https://www.iocl.com/PeopleCareers/job.aspx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762000" cy="570865"/>
                  <wp:effectExtent l="0" t="0" r="0" b="0"/>
                  <wp:docPr id="463" name="image184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image184.png" descr="IMG_256"/>
                          <pic:cNvPicPr preferRelativeResize="0"/>
                        </pic:nvPicPr>
                        <pic:blipFill>
                          <a:blip r:embed="rId4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7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National Thermal Power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(NTPC)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NTPC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https://careers.ntpc.co.in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85825" cy="502285"/>
                  <wp:effectExtent l="0" t="0" r="0" b="0"/>
                  <wp:docPr id="467" name="image16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image162.png"/>
                          <pic:cNvPicPr preferRelativeResize="0"/>
                        </pic:nvPicPr>
                        <pic:blipFill>
                          <a:blip r:embed="rId4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0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Power Grid Corporation of India (PGCIL)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PGCIL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https://www.powergrid.in/career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5800" cy="691515"/>
                  <wp:effectExtent l="0" t="0" r="0" b="0"/>
                  <wp:docPr id="466" name="image16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age165.png"/>
                          <pic:cNvPicPr preferRelativeResize="0"/>
                        </pic:nvPicPr>
                        <pic:blipFill>
                          <a:blip r:embed="rId4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Power Finance Corporation Limited (PFCL)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 xml:space="preserve">PFCL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https://www.pfcindia.com/Career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5800" cy="692785"/>
                  <wp:effectExtent l="0" t="0" r="0" b="0"/>
                  <wp:docPr id="462" name="image1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age177.png"/>
                          <pic:cNvPicPr preferRelativeResize="0"/>
                        </pic:nvPicPr>
                        <pic:blipFill>
                          <a:blip r:embed="rId4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9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Rural Electrification Corporation Limited (REC)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REC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https://www.recindia.nic.in/careers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76325" cy="647700"/>
                  <wp:effectExtent l="0" t="0" r="0" b="0"/>
                  <wp:docPr id="461" name="image16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image166.png"/>
                          <pic:cNvPicPr preferRelativeResize="0"/>
                        </pic:nvPicPr>
                        <pic:blipFill>
                          <a:blip r:embed="rId4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64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Steel Authority of India Limited (SAIL)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SAIL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7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https://www.sail.co.in/en/careers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4850" cy="699770"/>
                  <wp:effectExtent l="0" t="0" r="0" b="0"/>
                  <wp:docPr id="495" name="image20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image204.png"/>
                          <pic:cNvPicPr preferRelativeResize="0"/>
                        </pic:nvPicPr>
                        <pic:blipFill>
                          <a:blip r:embed="rId4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0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Oil India Limited (OIL)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OIL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8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https://www.oil-india.com/oilrecruit1.html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85800" cy="638175"/>
                  <wp:effectExtent l="0" t="0" r="0" b="0"/>
                  <wp:docPr id="490" name="image19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194.png"/>
                          <pic:cNvPicPr preferRelativeResize="0"/>
                        </pic:nvPicPr>
                        <pic:blipFill>
                          <a:blip r:embed="rId4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Hindustan Aeronautics Limited (HAL )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HAL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8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https://hal-india.co.in/Careers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noProof/>
                <w:sz w:val="24"/>
                <w:szCs w:val="24"/>
              </w:rPr>
              <w:drawing>
                <wp:inline distT="0" distB="0" distL="114300" distR="114300">
                  <wp:extent cx="880745" cy="362585"/>
                  <wp:effectExtent l="0" t="0" r="0" b="0"/>
                  <wp:docPr id="488" name="image200.png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200.png" descr="IMG_256"/>
                          <pic:cNvPicPr preferRelativeResize="0"/>
                        </pic:nvPicPr>
                        <pic:blipFill>
                          <a:blip r:embed="rId48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</w:t>
            </w: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PUBLIC SECTOR UNDERTAKING</w:t>
            </w: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6076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NAVRATNA</w:t>
            </w: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8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Bharat Electronics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(BEL)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BEL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8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https://bel-india.in/Careers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476375" cy="723900"/>
                  <wp:effectExtent l="0" t="0" r="0" b="0"/>
                  <wp:docPr id="494" name="image19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199.png"/>
                          <pic:cNvPicPr preferRelativeResize="0"/>
                        </pic:nvPicPr>
                        <pic:blipFill>
                          <a:blip r:embed="rId48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8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Container Corporation of India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(CONCOR)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CONCOR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8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https://concorindia.co.in/careers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42950" cy="748665"/>
                  <wp:effectExtent l="0" t="0" r="0" b="0"/>
                  <wp:docPr id="492" name="image19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193.png"/>
                          <pic:cNvPicPr preferRelativeResize="0"/>
                        </pic:nvPicPr>
                        <pic:blipFill>
                          <a:blip r:embed="rId49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9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Engineers India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(EIL)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EIL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9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https://engineersindia.com/career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42950" cy="697230"/>
                  <wp:effectExtent l="0" t="0" r="0" b="0"/>
                  <wp:docPr id="482" name="image19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198.png"/>
                          <pic:cNvPicPr preferRelativeResize="0"/>
                        </pic:nvPicPr>
                        <pic:blipFill>
                          <a:blip r:embed="rId4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69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94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National Aluminium Company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(NALCO)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NALCO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9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https://nalcoindia.co.in/careers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38200" cy="818515"/>
                  <wp:effectExtent l="0" t="0" r="0" b="0"/>
                  <wp:docPr id="480" name="image18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180.png"/>
                          <pic:cNvPicPr preferRelativeResize="0"/>
                        </pic:nvPicPr>
                        <pic:blipFill>
                          <a:blip r:embed="rId4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49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NBCC (India) Limited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NBCC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49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https://nbccindia.in/careers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60425" cy="628650"/>
                  <wp:effectExtent l="0" t="0" r="0" b="0"/>
                  <wp:docPr id="486" name="image18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183.png"/>
                          <pic:cNvPicPr preferRelativeResize="0"/>
                        </pic:nvPicPr>
                        <pic:blipFill>
                          <a:blip r:embed="rId4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652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0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National Mineral Development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(NMDC)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NMDC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0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https://www.nmdc.co.in/careers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90575" cy="934720"/>
                  <wp:effectExtent l="0" t="0" r="0" b="0"/>
                  <wp:docPr id="484" name="image19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191.png"/>
                          <pic:cNvPicPr preferRelativeResize="0"/>
                        </pic:nvPicPr>
                        <pic:blipFill>
                          <a:blip r:embed="rId50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35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03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NLC India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(Neyveli Lignite)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NLC 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0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https://www.nlcindia.in/careers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42950" cy="749300"/>
                  <wp:effectExtent l="0" t="0" r="0" b="0"/>
                  <wp:docPr id="478" name="image1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176.png"/>
                          <pic:cNvPicPr preferRelativeResize="0"/>
                        </pic:nvPicPr>
                        <pic:blipFill>
                          <a:blip r:embed="rId50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9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06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Rashtriya Ispat Nigam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(RINL)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 xml:space="preserve">RINL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0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https://www.rinl.in/Careers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90575" cy="764540"/>
                  <wp:effectExtent l="0" t="0" r="0" b="0"/>
                  <wp:docPr id="434" name="image2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image214.png"/>
                          <pic:cNvPicPr preferRelativeResize="0"/>
                        </pic:nvPicPr>
                        <pic:blipFill>
                          <a:blip r:embed="rId50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6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09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Shipping Corporation of India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(SCI)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 xml:space="preserve">SCI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1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https://shipindia.com/careers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90575" cy="829310"/>
                  <wp:effectExtent l="0" t="0" r="0" b="0"/>
                  <wp:docPr id="433" name="image1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135.png"/>
                          <pic:cNvPicPr preferRelativeResize="0"/>
                        </pic:nvPicPr>
                        <pic:blipFill>
                          <a:blip r:embed="rId5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2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12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Rail Vikas Nigam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(RVNL)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RVNL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1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https://www.rvnl.org/Career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771650" cy="619125"/>
                  <wp:effectExtent l="0" t="0" r="0" b="0"/>
                  <wp:docPr id="427" name="image1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128.png"/>
                          <pic:cNvPicPr preferRelativeResize="0"/>
                        </pic:nvPicPr>
                        <pic:blipFill>
                          <a:blip r:embed="rId5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1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Rashtriya Chemicals &amp; Fertilizers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(RCF)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RCF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1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https://www.rcfltd.com/careers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90550" cy="737870"/>
                  <wp:effectExtent l="0" t="0" r="0" b="0"/>
                  <wp:docPr id="425" name="image1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130.png"/>
                          <pic:cNvPicPr preferRelativeResize="0"/>
                        </pic:nvPicPr>
                        <pic:blipFill>
                          <a:blip r:embed="rId5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3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1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IRCON International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IRCON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1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https://www.ircon.org/vacancy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666875" cy="599440"/>
                  <wp:effectExtent l="0" t="0" r="0" b="0"/>
                  <wp:docPr id="431" name="image1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image144.png"/>
                          <pic:cNvPicPr preferRelativeResize="0"/>
                        </pic:nvPicPr>
                        <pic:blipFill>
                          <a:blip r:embed="rId5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9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2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RITES Limited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RITES 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2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https://www.rites.com/Careers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33475" cy="485775"/>
                  <wp:effectExtent l="0" t="0" r="0" b="0"/>
                  <wp:docPr id="429" name="image1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image134.png"/>
                          <pic:cNvPicPr preferRelativeResize="0"/>
                        </pic:nvPicPr>
                        <pic:blipFill>
                          <a:blip r:embed="rId5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24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National Fertilizers Limited (NFL)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NFL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2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https://nationalfertilizers.com/careers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23595" cy="685800"/>
                  <wp:effectExtent l="0" t="0" r="0" b="0"/>
                  <wp:docPr id="419" name="image1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122.png"/>
                          <pic:cNvPicPr preferRelativeResize="0"/>
                        </pic:nvPicPr>
                        <pic:blipFill>
                          <a:blip r:embed="rId5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18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2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Housing And Urban Development Corporation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(HUDCO)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HUDCO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2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https://www.hudco.org/careers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19150" cy="851535"/>
                  <wp:effectExtent l="0" t="0" r="0" b="0"/>
                  <wp:docPr id="417" name="image1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136.png"/>
                          <pic:cNvPicPr preferRelativeResize="0"/>
                        </pic:nvPicPr>
                        <pic:blipFill>
                          <a:blip r:embed="rId5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3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Indian Renewable Energy Development Agency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(IREDA)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IREDA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3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</w:t>
              </w:r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www.ireda.in/careers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14425" cy="560070"/>
                  <wp:effectExtent l="0" t="0" r="0" b="0"/>
                  <wp:docPr id="423" name="image1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121.png"/>
                          <pic:cNvPicPr preferRelativeResize="0"/>
                        </pic:nvPicPr>
                        <pic:blipFill>
                          <a:blip r:embed="rId5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6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33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Central Warehousing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(CWC)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CWC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3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https://cwcindia.com/careers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04875" cy="923925"/>
                  <wp:effectExtent l="0" t="0" r="0" b="0"/>
                  <wp:docPr id="421" name="image1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118.png"/>
                          <pic:cNvPicPr preferRelativeResize="0"/>
                        </pic:nvPicPr>
                        <pic:blipFill>
                          <a:blip r:embed="rId5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36">
              <w:r>
                <w:rPr>
                  <w:rFonts w:ascii="Arial" w:hAnsi="Arial" w:cs="Arial"/>
                  <w:color w:val="000000"/>
                  <w:sz w:val="24"/>
                  <w:szCs w:val="24"/>
                </w:rPr>
                <w:t xml:space="preserve"> </w:t>
              </w:r>
            </w:hyperlink>
            <w:hyperlink r:id="rId53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Mazagon Dockyard Limited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Mazagon Dockyard 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3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https://mazagondock.in/careers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838200" cy="819150"/>
                  <wp:effectExtent l="0" t="0" r="0" b="0"/>
                  <wp:docPr id="454" name="image1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150.png"/>
                          <pic:cNvPicPr preferRelativeResize="0"/>
                        </pic:nvPicPr>
                        <pic:blipFill>
                          <a:blip r:embed="rId5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4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RailTel Corporation of India Limited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 (RCIL) 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RCIL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4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https://www.railtelindia.com/careers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47700" cy="811530"/>
                  <wp:effectExtent l="0" t="0" r="0" b="0"/>
                  <wp:docPr id="459" name="image15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image157.png"/>
                          <pic:cNvPicPr preferRelativeResize="0"/>
                        </pic:nvPicPr>
                        <pic:blipFill>
                          <a:blip r:embed="rId5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8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43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SJVN Limited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SJVN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4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https://www.sjvn.nic.in/careers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552450" cy="811530"/>
                  <wp:effectExtent l="0" t="0" r="0" b="0"/>
                  <wp:docPr id="457" name="image1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image155.png"/>
                          <pic:cNvPicPr preferRelativeResize="0"/>
                        </pic:nvPicPr>
                        <pic:blipFill>
                          <a:blip r:embed="rId5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81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46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NHPC Limited</w:t>
              </w:r>
            </w:hyperlink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NHPC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4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https://www.nhpcindia.com/careers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647700" cy="447675"/>
                  <wp:effectExtent l="0" t="0" r="0" b="0"/>
                  <wp:docPr id="445" name="image15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image159.png"/>
                          <pic:cNvPicPr preferRelativeResize="0"/>
                        </pic:nvPicPr>
                        <pic:blipFill>
                          <a:blip r:embed="rId5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hd w:val="clear" w:color="auto" w:fill="FFFFFF"/>
              <w:spacing w:after="24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49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Solar Energy Corporation of India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 (SECI) </w:t>
            </w: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SECI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5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https://www.seci.co.in/c</w:t>
              </w:r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01040" cy="400050"/>
                  <wp:effectExtent l="0" t="0" r="0" b="0"/>
                  <wp:docPr id="442" name="image1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age143.png"/>
                          <pic:cNvPicPr preferRelativeResize="0"/>
                        </pic:nvPicPr>
                        <pic:blipFill>
                          <a:blip r:embed="rId5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322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hd w:val="clear" w:color="auto" w:fill="FFFFFF"/>
              <w:spacing w:after="24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52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Indian Railway Catering and Tourism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(IRCTC)</w:t>
            </w: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IRCTC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5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https://www.irctc.co.in/career.html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81050" cy="692150"/>
                  <wp:effectExtent l="0" t="0" r="0" b="0"/>
                  <wp:docPr id="452" name="image1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154.png"/>
                          <pic:cNvPicPr preferRelativeResize="0"/>
                        </pic:nvPicPr>
                        <pic:blipFill>
                          <a:blip r:embed="rId5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5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Indian Railway Finance Corporation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(IRFC)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IRFC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5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https://www.irfc.co.in/careers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66800" cy="451485"/>
                  <wp:effectExtent l="0" t="0" r="0" b="0"/>
                  <wp:docPr id="447" name="image15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image151.png"/>
                          <pic:cNvPicPr preferRelativeResize="0"/>
                        </pic:nvPicPr>
                        <pic:blipFill>
                          <a:blip r:embed="rId5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5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hd w:val="clear" w:color="auto" w:fill="FFFFFF"/>
              <w:spacing w:after="24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55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Numaligarh Refinery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 (NRL)</w:t>
            </w:r>
          </w:p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02122"/>
                <w:sz w:val="24"/>
                <w:szCs w:val="24"/>
              </w:rPr>
              <w:t>NRL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color w:val="0000FF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color w:val="0000FF"/>
                <w:sz w:val="24"/>
                <w:szCs w:val="24"/>
                <w:u w:val="single"/>
              </w:rPr>
              <w:t>https://www.nrl.co.in</w:t>
            </w:r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33425" cy="676910"/>
                  <wp:effectExtent l="0" t="0" r="0" b="0"/>
                  <wp:docPr id="437" name="image1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image147.png"/>
                          <pic:cNvPicPr preferRelativeResize="0"/>
                        </pic:nvPicPr>
                        <pic:blipFill>
                          <a:blip r:embed="rId5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677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 w:val="restart"/>
          </w:tcPr>
          <w:p w:rsidR="006076CB" w:rsidRDefault="009C5F2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21</w:t>
            </w:r>
          </w:p>
        </w:tc>
        <w:tc>
          <w:tcPr>
            <w:tcW w:w="2268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Metro Rail </w:t>
            </w: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6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Patna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6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https://patnmetrorail.com/career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024255" cy="737235"/>
                  <wp:effectExtent l="0" t="0" r="0" b="0"/>
                  <wp:docPr id="435" name="image1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image141.png"/>
                          <pic:cNvPicPr preferRelativeResize="0"/>
                        </pic:nvPicPr>
                        <pic:blipFill>
                          <a:blip r:embed="rId5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593" cy="73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MPMRCL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63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Indore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6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https://mpmetrorail.com/career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2114550" cy="752475"/>
                  <wp:effectExtent l="0" t="0" r="0" b="0"/>
                  <wp:docPr id="440" name="image16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160.png"/>
                          <pic:cNvPicPr preferRelativeResize="0"/>
                        </pic:nvPicPr>
                        <pic:blipFill>
                          <a:blip r:embed="rId5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 w:val="restart"/>
          </w:tcPr>
          <w:p w:rsidR="006076CB" w:rsidRDefault="006076C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UPMRCL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12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hyperlink r:id="rId566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Agra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67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https://upmrc.com/career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981200" cy="571500"/>
                  <wp:effectExtent l="0" t="0" r="0" b="0"/>
                  <wp:docPr id="385" name="image8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88.png"/>
                          <pic:cNvPicPr preferRelativeResize="0"/>
                        </pic:nvPicPr>
                        <pic:blipFill>
                          <a:blip r:embed="rId5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12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hyperlink r:id="rId569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Kanpur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7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https://kanpurmetro.com/career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12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hyperlink r:id="rId57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Lucknow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7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https://lkmmrc.com/career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numPr>
                <w:ilvl w:val="0"/>
                <w:numId w:val="112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hyperlink r:id="rId573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Noida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74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https://nmrcnoida.com/career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Maha-Metro &amp; Pune IT City Metro Rail Ltd.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7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Pune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7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https://mahametro.org/career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81100" cy="1219200"/>
                  <wp:effectExtent l="0" t="0" r="0" b="0"/>
                  <wp:docPr id="383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89.png"/>
                          <pic:cNvPicPr preferRelativeResize="0"/>
                        </pic:nvPicPr>
                        <pic:blipFill>
                          <a:blip r:embed="rId5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CIDCO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7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Navi Mumbai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7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https://cidco.maharashtra.gov.in/career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581150" cy="657225"/>
                  <wp:effectExtent l="0" t="0" r="0" b="0"/>
                  <wp:docPr id="390" name="image9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image95.png"/>
                          <pic:cNvPicPr preferRelativeResize="0"/>
                        </pic:nvPicPr>
                        <pic:blipFill>
                          <a:blip r:embed="rId5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Maha-Metro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8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Nagpur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8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https://mahametro.org/career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962025" cy="1002665"/>
                  <wp:effectExtent l="0" t="0" r="0" b="0"/>
                  <wp:docPr id="387" name="image10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100.png"/>
                          <pic:cNvPicPr preferRelativeResize="0"/>
                        </pic:nvPicPr>
                        <pic:blipFill>
                          <a:blip r:embed="rId5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00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84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Mumbai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8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https://recruitment.mmrcl.com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581150" cy="756285"/>
                  <wp:effectExtent l="0" t="0" r="0" b="0"/>
                  <wp:docPr id="376" name="image9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90.png"/>
                          <pic:cNvPicPr preferRelativeResize="0"/>
                        </pic:nvPicPr>
                        <pic:blipFill>
                          <a:blip r:embed="rId58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56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8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Ahmedabad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8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https://gujaratmetrorail.com/career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2466975" cy="628650"/>
                  <wp:effectExtent l="0" t="0" r="0" b="0"/>
                  <wp:docPr id="374" name="image8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87.png"/>
                          <pic:cNvPicPr preferRelativeResize="0"/>
                        </pic:nvPicPr>
                        <pic:blipFill>
                          <a:blip r:embed="rId58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  <w:t>SURMRCL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Surat Metro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90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https://suratmetrorail.com/career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HMRL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91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Hyderabad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92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https://ltmetro.com/career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581150" cy="735330"/>
                  <wp:effectExtent l="0" t="0" r="0" b="0"/>
                  <wp:docPr id="381" name="image10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image102.png"/>
                          <pic:cNvPicPr preferRelativeResize="0"/>
                        </pic:nvPicPr>
                        <pic:blipFill>
                          <a:blip r:embed="rId59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73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KMRL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94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Kochi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95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https://kochimetro.org/career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62050" cy="830580"/>
                  <wp:effectExtent l="0" t="0" r="0" b="0"/>
                  <wp:docPr id="379" name="image8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image85.png"/>
                          <pic:cNvPicPr preferRelativeResize="0"/>
                        </pic:nvPicPr>
                        <pic:blipFill>
                          <a:blip r:embed="rId59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830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597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Jaipur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598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https://transport.rajasthan.gov.in/jmrc/career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771525" cy="648335"/>
                  <wp:effectExtent l="0" t="0" r="0" b="0"/>
                  <wp:docPr id="369" name="image1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image109.png"/>
                          <pic:cNvPicPr preferRelativeResize="0"/>
                        </pic:nvPicPr>
                        <pic:blipFill>
                          <a:blip r:embed="rId59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64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CMRL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600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Chennai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60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https://chennaimetrorail.org/career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352550" cy="885825"/>
                  <wp:effectExtent l="0" t="0" r="0" b="0"/>
                  <wp:docPr id="366" name="image7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72.png"/>
                          <pic:cNvPicPr preferRelativeResize="0"/>
                        </pic:nvPicPr>
                        <pic:blipFill>
                          <a:blip r:embed="rId60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Metro Railway &amp; KMRC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Kolkata Metro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603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https://mtp.indianrailways.gov.in/recruitment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819275" cy="590550"/>
                  <wp:effectExtent l="0" t="0" r="0" b="0"/>
                  <wp:docPr id="413" name="image10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108.png"/>
                          <pic:cNvPicPr preferRelativeResize="0"/>
                        </pic:nvPicPr>
                        <pic:blipFill>
                          <a:blip r:embed="rId60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BMRCL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605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Namma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 (Bengaluru)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606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https://bmrc.co.in/careers</w:t>
              </w:r>
            </w:hyperlink>
          </w:p>
        </w:tc>
        <w:tc>
          <w:tcPr>
            <w:tcW w:w="1765" w:type="dxa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990725" cy="771525"/>
                  <wp:effectExtent l="0" t="0" r="0" b="0"/>
                  <wp:docPr id="408" name="image10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107.png"/>
                          <pic:cNvPicPr preferRelativeResize="0"/>
                        </pic:nvPicPr>
                        <pic:blipFill>
                          <a:blip r:embed="rId60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DMRC</w:t>
            </w:r>
          </w:p>
        </w:tc>
        <w:tc>
          <w:tcPr>
            <w:tcW w:w="4025" w:type="dxa"/>
            <w:shd w:val="clear" w:color="auto" w:fill="auto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608">
              <w:r>
                <w:rPr>
                  <w:rFonts w:ascii="Arial" w:eastAsia="Arial" w:hAnsi="Arial" w:cs="Arial"/>
                  <w:color w:val="000000"/>
                  <w:sz w:val="24"/>
                  <w:szCs w:val="24"/>
                </w:rPr>
                <w:t>Delhi Metro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Recruitment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609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https://delhimetrorail.com/career</w:t>
              </w:r>
            </w:hyperlink>
          </w:p>
        </w:tc>
        <w:tc>
          <w:tcPr>
            <w:tcW w:w="1765" w:type="dxa"/>
            <w:vMerge w:val="restart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>
                  <wp:extent cx="1152525" cy="723900"/>
                  <wp:effectExtent l="0" t="0" r="0" b="0"/>
                  <wp:docPr id="405" name="image10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106.png"/>
                          <pic:cNvPicPr preferRelativeResize="0"/>
                        </pic:nvPicPr>
                        <pic:blipFill>
                          <a:blip r:embed="rId6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6CB" w:rsidTr="00F222CA">
        <w:trPr>
          <w:jc w:val="center"/>
        </w:trPr>
        <w:tc>
          <w:tcPr>
            <w:tcW w:w="704" w:type="dxa"/>
            <w:vMerge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SimSun" w:hAnsi="Arial" w:cs="Arial"/>
                <w:sz w:val="24"/>
                <w:szCs w:val="24"/>
              </w:rPr>
            </w:pPr>
          </w:p>
        </w:tc>
        <w:tc>
          <w:tcPr>
            <w:tcW w:w="4067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SimSun" w:hAnsi="Arial" w:cs="Arial"/>
                <w:sz w:val="24"/>
                <w:szCs w:val="24"/>
                <w:lang w:val="en-US" w:eastAsia="zh-CN" w:bidi="ar"/>
              </w:rPr>
              <w:t>GRMFL</w:t>
            </w:r>
          </w:p>
        </w:tc>
        <w:tc>
          <w:tcPr>
            <w:tcW w:w="4025" w:type="dxa"/>
            <w:shd w:val="clear" w:color="auto" w:fill="auto"/>
            <w:vAlign w:val="center"/>
          </w:tcPr>
          <w:p w:rsidR="006076CB" w:rsidRDefault="009C5F2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Gurgaon Rapid Metro,</w:t>
            </w:r>
          </w:p>
        </w:tc>
        <w:tc>
          <w:tcPr>
            <w:tcW w:w="2685" w:type="dxa"/>
            <w:shd w:val="clear" w:color="auto" w:fill="auto"/>
            <w:vAlign w:val="center"/>
          </w:tcPr>
          <w:p w:rsidR="006076CB" w:rsidRDefault="009C5F20">
            <w:pPr>
              <w:rPr>
                <w:rFonts w:ascii="Arial" w:hAnsi="Arial" w:cs="Arial"/>
                <w:sz w:val="24"/>
                <w:szCs w:val="24"/>
              </w:rPr>
            </w:pPr>
            <w:hyperlink r:id="rId611" w:tgtFrame="https://www.perplexity.ai/search/_blank" w:history="1">
              <w:r>
                <w:rPr>
                  <w:rStyle w:val="Hyperlink"/>
                  <w:rFonts w:ascii="Arial" w:eastAsia="SimSun" w:hAnsi="Arial" w:cs="Arial"/>
                  <w:sz w:val="24"/>
                  <w:szCs w:val="24"/>
                </w:rPr>
                <w:t>https://rapidmetroindia.com/career</w:t>
              </w:r>
            </w:hyperlink>
          </w:p>
        </w:tc>
        <w:tc>
          <w:tcPr>
            <w:tcW w:w="1765" w:type="dxa"/>
            <w:vMerge/>
            <w:vAlign w:val="center"/>
          </w:tcPr>
          <w:p w:rsidR="006076CB" w:rsidRDefault="006076CB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6076CB">
      <w:pPr>
        <w:ind w:left="-851"/>
      </w:pPr>
    </w:p>
    <w:p w:rsidR="006076CB" w:rsidRDefault="009C5F20">
      <w:pPr>
        <w:ind w:left="-851"/>
      </w:pPr>
      <w:r>
        <w:t xml:space="preserve"> </w:t>
      </w:r>
    </w:p>
    <w:p w:rsidR="006076CB" w:rsidRDefault="006076CB">
      <w:pPr>
        <w:ind w:left="-851"/>
      </w:pPr>
    </w:p>
    <w:p w:rsidR="006076CB" w:rsidRDefault="006076CB">
      <w:pPr>
        <w:ind w:left="-851"/>
      </w:pPr>
    </w:p>
    <w:sectPr w:rsidR="006076CB">
      <w:pgSz w:w="16838" w:h="11906" w:orient="landscape"/>
      <w:pgMar w:top="851" w:right="678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5F20" w:rsidRDefault="009C5F20">
      <w:pPr>
        <w:spacing w:line="240" w:lineRule="auto"/>
      </w:pPr>
      <w:r>
        <w:separator/>
      </w:r>
    </w:p>
  </w:endnote>
  <w:endnote w:type="continuationSeparator" w:id="0">
    <w:p w:rsidR="009C5F20" w:rsidRDefault="009C5F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Segoe Print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2D85597F-E3F5-3C43-B4AF-3CE0602822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42E4114-ACE8-A241-8B4F-455BB45FF32C}"/>
    <w:embedBold r:id="rId4" w:fontKey="{DE1924CB-8AE8-354B-9591-EFF2334B270B}"/>
    <w:embedItalic r:id="rId5" w:fontKey="{C7B15861-8814-8D4E-84A1-715919BBA76E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880E8CF-D2EC-7A4B-BF54-60FF20146F71}"/>
    <w:embedBold r:id="rId7" w:fontKey="{8191D6B8-5FF8-284C-BA0B-40CDF3FBF6FA}"/>
    <w:embedItalic r:id="rId8" w:fontKey="{E514AA1E-188F-564C-8549-BCB021D56307}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E4E47DBF-F2C7-A443-A4EC-28B8E6CE18D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03683E78-FA04-7145-875A-5D7ADEBD9FBC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11" w:fontKey="{C9F84368-E6FA-E240-B68B-1DF3E1ACCF9F}"/>
    <w:embedBold r:id="rId12" w:fontKey="{6571C4A6-A0A7-FD44-92F8-F200E1A7C5AC}"/>
  </w:font>
  <w:font w:name="Segoe UI">
    <w:altName w:val="Sylfaen"/>
    <w:panose1 w:val="020B0604020202020204"/>
    <w:charset w:val="00"/>
    <w:family w:val="auto"/>
    <w:pitch w:val="default"/>
    <w:sig w:usb0="E4002EFF" w:usb1="C000E47F" w:usb2="00000009" w:usb3="00000000" w:csb0="200001FF" w:csb1="00000000"/>
    <w:embedRegular r:id="rId13" w:fontKey="{5438771C-A1FC-2248-8A6D-99428CD102FE}"/>
  </w:font>
  <w:font w:name="Quattrocento Sans">
    <w:altName w:val="Segoe Print"/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5F20" w:rsidRDefault="009C5F20">
      <w:pPr>
        <w:spacing w:after="0"/>
      </w:pPr>
      <w:r>
        <w:separator/>
      </w:r>
    </w:p>
  </w:footnote>
  <w:footnote w:type="continuationSeparator" w:id="0">
    <w:p w:rsidR="009C5F20" w:rsidRDefault="009C5F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04E4E29"/>
    <w:multiLevelType w:val="multilevel"/>
    <w:tmpl w:val="804E4E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813A4B87"/>
    <w:multiLevelType w:val="multilevel"/>
    <w:tmpl w:val="813A4B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845B5372"/>
    <w:multiLevelType w:val="multilevel"/>
    <w:tmpl w:val="845B5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8461FADE"/>
    <w:multiLevelType w:val="multilevel"/>
    <w:tmpl w:val="8461FA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8CAEB125"/>
    <w:multiLevelType w:val="multilevel"/>
    <w:tmpl w:val="8CAEB1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91995D4F"/>
    <w:multiLevelType w:val="multilevel"/>
    <w:tmpl w:val="91995D4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91B69C97"/>
    <w:multiLevelType w:val="multilevel"/>
    <w:tmpl w:val="91B69C97"/>
    <w:lvl w:ilvl="0">
      <w:start w:val="1"/>
      <w:numFmt w:val="decimal"/>
      <w:lvlText w:val="%1."/>
      <w:lvlJc w:val="left"/>
      <w:pPr>
        <w:ind w:left="1062" w:hanging="360"/>
      </w:pPr>
    </w:lvl>
    <w:lvl w:ilvl="1">
      <w:start w:val="1"/>
      <w:numFmt w:val="lowerLetter"/>
      <w:lvlText w:val="%2."/>
      <w:lvlJc w:val="left"/>
      <w:pPr>
        <w:ind w:left="1782" w:hanging="360"/>
      </w:pPr>
    </w:lvl>
    <w:lvl w:ilvl="2">
      <w:start w:val="1"/>
      <w:numFmt w:val="lowerRoman"/>
      <w:lvlText w:val="%3."/>
      <w:lvlJc w:val="right"/>
      <w:pPr>
        <w:ind w:left="2502" w:hanging="180"/>
      </w:pPr>
    </w:lvl>
    <w:lvl w:ilvl="3">
      <w:start w:val="1"/>
      <w:numFmt w:val="decimal"/>
      <w:lvlText w:val="%4."/>
      <w:lvlJc w:val="left"/>
      <w:pPr>
        <w:ind w:left="3222" w:hanging="360"/>
      </w:pPr>
    </w:lvl>
    <w:lvl w:ilvl="4">
      <w:start w:val="1"/>
      <w:numFmt w:val="lowerLetter"/>
      <w:lvlText w:val="%5."/>
      <w:lvlJc w:val="left"/>
      <w:pPr>
        <w:ind w:left="3942" w:hanging="360"/>
      </w:pPr>
    </w:lvl>
    <w:lvl w:ilvl="5">
      <w:start w:val="1"/>
      <w:numFmt w:val="lowerRoman"/>
      <w:lvlText w:val="%6."/>
      <w:lvlJc w:val="right"/>
      <w:pPr>
        <w:ind w:left="4662" w:hanging="180"/>
      </w:pPr>
    </w:lvl>
    <w:lvl w:ilvl="6">
      <w:start w:val="1"/>
      <w:numFmt w:val="decimal"/>
      <w:lvlText w:val="%7."/>
      <w:lvlJc w:val="left"/>
      <w:pPr>
        <w:ind w:left="5382" w:hanging="360"/>
      </w:pPr>
    </w:lvl>
    <w:lvl w:ilvl="7">
      <w:start w:val="1"/>
      <w:numFmt w:val="lowerLetter"/>
      <w:lvlText w:val="%8."/>
      <w:lvlJc w:val="left"/>
      <w:pPr>
        <w:ind w:left="6102" w:hanging="360"/>
      </w:pPr>
    </w:lvl>
    <w:lvl w:ilvl="8">
      <w:start w:val="1"/>
      <w:numFmt w:val="lowerRoman"/>
      <w:lvlText w:val="%9."/>
      <w:lvlJc w:val="right"/>
      <w:pPr>
        <w:ind w:left="6822" w:hanging="180"/>
      </w:pPr>
    </w:lvl>
  </w:abstractNum>
  <w:abstractNum w:abstractNumId="7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9288B902"/>
    <w:multiLevelType w:val="multilevel"/>
    <w:tmpl w:val="9288B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92FE9470"/>
    <w:multiLevelType w:val="singleLevel"/>
    <w:tmpl w:val="92FE947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9377BC45"/>
    <w:multiLevelType w:val="multilevel"/>
    <w:tmpl w:val="9377BC4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9ACF65A0"/>
    <w:multiLevelType w:val="multilevel"/>
    <w:tmpl w:val="9ACF6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9C11E984"/>
    <w:multiLevelType w:val="multilevel"/>
    <w:tmpl w:val="9C11E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9C8AC8EF"/>
    <w:multiLevelType w:val="multilevel"/>
    <w:tmpl w:val="9C8AC8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9D5D7490"/>
    <w:multiLevelType w:val="multilevel"/>
    <w:tmpl w:val="9D5D7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A0C93552"/>
    <w:multiLevelType w:val="multilevel"/>
    <w:tmpl w:val="A0C93552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A0F05207"/>
    <w:multiLevelType w:val="multilevel"/>
    <w:tmpl w:val="A0F0520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A9AC3AA7"/>
    <w:multiLevelType w:val="multilevel"/>
    <w:tmpl w:val="A9AC3AA7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AAF3F3FA"/>
    <w:multiLevelType w:val="multilevel"/>
    <w:tmpl w:val="AAF3F3F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B0ED9BEA"/>
    <w:multiLevelType w:val="multilevel"/>
    <w:tmpl w:val="B0ED9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B0F1ACD9"/>
    <w:multiLevelType w:val="multilevel"/>
    <w:tmpl w:val="B0F1ACD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B23A94A9"/>
    <w:multiLevelType w:val="multilevel"/>
    <w:tmpl w:val="B23A94A9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B53F3350"/>
    <w:multiLevelType w:val="multilevel"/>
    <w:tmpl w:val="B53F3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B88D21A8"/>
    <w:multiLevelType w:val="multilevel"/>
    <w:tmpl w:val="B88D21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B8CEF35B"/>
    <w:multiLevelType w:val="multilevel"/>
    <w:tmpl w:val="B8CEF3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BB64CFA9"/>
    <w:multiLevelType w:val="multilevel"/>
    <w:tmpl w:val="BB64CFA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BCECA0B4"/>
    <w:multiLevelType w:val="multilevel"/>
    <w:tmpl w:val="BCECA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BDA1395C"/>
    <w:multiLevelType w:val="multilevel"/>
    <w:tmpl w:val="BDA13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BE8A4F4C"/>
    <w:multiLevelType w:val="multilevel"/>
    <w:tmpl w:val="BE8A4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BE923771"/>
    <w:multiLevelType w:val="multilevel"/>
    <w:tmpl w:val="BE92377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C0915F4F"/>
    <w:multiLevelType w:val="multilevel"/>
    <w:tmpl w:val="C0915F4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C31AE5E6"/>
    <w:multiLevelType w:val="singleLevel"/>
    <w:tmpl w:val="C31AE5E6"/>
    <w:lvl w:ilvl="0">
      <w:start w:val="1"/>
      <w:numFmt w:val="decimal"/>
      <w:suff w:val="space"/>
      <w:lvlText w:val="%1."/>
      <w:lvlJc w:val="left"/>
    </w:lvl>
  </w:abstractNum>
  <w:abstractNum w:abstractNumId="34" w15:restartNumberingAfterBreak="0">
    <w:nsid w:val="C4E0D24A"/>
    <w:multiLevelType w:val="multilevel"/>
    <w:tmpl w:val="C4E0D24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D1EB1714"/>
    <w:multiLevelType w:val="multilevel"/>
    <w:tmpl w:val="D1EB17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D7D140E4"/>
    <w:multiLevelType w:val="multilevel"/>
    <w:tmpl w:val="D7D140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D7F9FE59"/>
    <w:multiLevelType w:val="multilevel"/>
    <w:tmpl w:val="D7F9FE59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40" w15:restartNumberingAfterBreak="0">
    <w:nsid w:val="DAD3A854"/>
    <w:multiLevelType w:val="multilevel"/>
    <w:tmpl w:val="DAD3A85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E0294EC7"/>
    <w:multiLevelType w:val="multilevel"/>
    <w:tmpl w:val="E0294EC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E093A4B0"/>
    <w:multiLevelType w:val="multilevel"/>
    <w:tmpl w:val="E093A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E504947C"/>
    <w:multiLevelType w:val="multilevel"/>
    <w:tmpl w:val="E504947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E7B27C5B"/>
    <w:multiLevelType w:val="multilevel"/>
    <w:tmpl w:val="E7B27C5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F0E89278"/>
    <w:multiLevelType w:val="multilevel"/>
    <w:tmpl w:val="F0E89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F585BF25"/>
    <w:multiLevelType w:val="multilevel"/>
    <w:tmpl w:val="F585BF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F689643B"/>
    <w:multiLevelType w:val="multilevel"/>
    <w:tmpl w:val="F689643B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F7735DC9"/>
    <w:multiLevelType w:val="multilevel"/>
    <w:tmpl w:val="F7735DC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FEC2EA36"/>
    <w:multiLevelType w:val="multilevel"/>
    <w:tmpl w:val="FEC2EA36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3A63A41"/>
    <w:multiLevelType w:val="multilevel"/>
    <w:tmpl w:val="03A63A41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709FD3E"/>
    <w:multiLevelType w:val="multilevel"/>
    <w:tmpl w:val="0709FD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CEF100B"/>
    <w:multiLevelType w:val="multilevel"/>
    <w:tmpl w:val="0CEF10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9F9CCA"/>
    <w:multiLevelType w:val="multilevel"/>
    <w:tmpl w:val="0F9F9C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0D591E5"/>
    <w:multiLevelType w:val="multilevel"/>
    <w:tmpl w:val="10D591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2EADF99"/>
    <w:multiLevelType w:val="multilevel"/>
    <w:tmpl w:val="12EADF99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450273B"/>
    <w:multiLevelType w:val="multilevel"/>
    <w:tmpl w:val="1450273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8F74015"/>
    <w:multiLevelType w:val="multilevel"/>
    <w:tmpl w:val="18F74015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ACDE60F"/>
    <w:multiLevelType w:val="multilevel"/>
    <w:tmpl w:val="1ACDE6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AD50295"/>
    <w:multiLevelType w:val="multilevel"/>
    <w:tmpl w:val="1AD5029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BCBBCF0"/>
    <w:multiLevelType w:val="multilevel"/>
    <w:tmpl w:val="1BCBB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C257C7B"/>
    <w:multiLevelType w:val="multilevel"/>
    <w:tmpl w:val="1C257C7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3E97754"/>
    <w:multiLevelType w:val="multilevel"/>
    <w:tmpl w:val="23E97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43FCF68"/>
    <w:multiLevelType w:val="multilevel"/>
    <w:tmpl w:val="243FC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470EC97"/>
    <w:multiLevelType w:val="multilevel"/>
    <w:tmpl w:val="2470EC97"/>
    <w:lvl w:ilvl="0">
      <w:start w:val="1"/>
      <w:numFmt w:val="decimal"/>
      <w:lvlText w:val="%1."/>
      <w:lvlJc w:val="righ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71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A8F537B"/>
    <w:multiLevelType w:val="multilevel"/>
    <w:tmpl w:val="2A8F537B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F2D79CE"/>
    <w:multiLevelType w:val="multilevel"/>
    <w:tmpl w:val="2F2D7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0A0AC00"/>
    <w:multiLevelType w:val="multilevel"/>
    <w:tmpl w:val="30A0A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0FC5B15"/>
    <w:multiLevelType w:val="multilevel"/>
    <w:tmpl w:val="30FC5B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11F9A7D"/>
    <w:multiLevelType w:val="singleLevel"/>
    <w:tmpl w:val="311F9A7D"/>
    <w:lvl w:ilvl="0">
      <w:start w:val="1"/>
      <w:numFmt w:val="decimal"/>
      <w:suff w:val="space"/>
      <w:lvlText w:val="%1."/>
      <w:lvlJc w:val="left"/>
    </w:lvl>
  </w:abstractNum>
  <w:abstractNum w:abstractNumId="77" w15:restartNumberingAfterBreak="0">
    <w:nsid w:val="322D85CA"/>
    <w:multiLevelType w:val="multilevel"/>
    <w:tmpl w:val="322D8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2A7AF2D"/>
    <w:multiLevelType w:val="multilevel"/>
    <w:tmpl w:val="32A7AF2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5E83B33"/>
    <w:multiLevelType w:val="multilevel"/>
    <w:tmpl w:val="35E83B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9A0D9AC"/>
    <w:multiLevelType w:val="multilevel"/>
    <w:tmpl w:val="39A0D9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B8127DF"/>
    <w:multiLevelType w:val="multilevel"/>
    <w:tmpl w:val="3B8127DF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0B249F9"/>
    <w:multiLevelType w:val="multilevel"/>
    <w:tmpl w:val="40B249F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A08BB8"/>
    <w:multiLevelType w:val="multilevel"/>
    <w:tmpl w:val="46A08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A51D704"/>
    <w:multiLevelType w:val="multilevel"/>
    <w:tmpl w:val="4A51D70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C1BAE26"/>
    <w:multiLevelType w:val="multilevel"/>
    <w:tmpl w:val="4C1BA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C3D7A74"/>
    <w:multiLevelType w:val="multilevel"/>
    <w:tmpl w:val="4C3D7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CD1E351"/>
    <w:multiLevelType w:val="multilevel"/>
    <w:tmpl w:val="4CD1E35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D94DA66"/>
    <w:multiLevelType w:val="multilevel"/>
    <w:tmpl w:val="4D94D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8646AD2"/>
    <w:multiLevelType w:val="singleLevel"/>
    <w:tmpl w:val="58646AD2"/>
    <w:lvl w:ilvl="0">
      <w:start w:val="1"/>
      <w:numFmt w:val="decimal"/>
      <w:suff w:val="space"/>
      <w:lvlText w:val="%1."/>
      <w:lvlJc w:val="left"/>
    </w:lvl>
  </w:abstractNum>
  <w:abstractNum w:abstractNumId="91" w15:restartNumberingAfterBreak="0">
    <w:nsid w:val="58765686"/>
    <w:multiLevelType w:val="multilevel"/>
    <w:tmpl w:val="58765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9AA41A4"/>
    <w:multiLevelType w:val="singleLevel"/>
    <w:tmpl w:val="59AA41A4"/>
    <w:lvl w:ilvl="0">
      <w:start w:val="1"/>
      <w:numFmt w:val="decimal"/>
      <w:suff w:val="space"/>
      <w:lvlText w:val="%1."/>
      <w:lvlJc w:val="left"/>
    </w:lvl>
  </w:abstractNum>
  <w:abstractNum w:abstractNumId="93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9EEFD2A"/>
    <w:multiLevelType w:val="multilevel"/>
    <w:tmpl w:val="59EEF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E29AB5A"/>
    <w:multiLevelType w:val="multilevel"/>
    <w:tmpl w:val="5E29AB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FFFB1A7"/>
    <w:multiLevelType w:val="multilevel"/>
    <w:tmpl w:val="5FFFB1A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0382F6E"/>
    <w:multiLevelType w:val="multilevel"/>
    <w:tmpl w:val="60382F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10EFE5C"/>
    <w:multiLevelType w:val="multilevel"/>
    <w:tmpl w:val="610EFE5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29F7852"/>
    <w:multiLevelType w:val="multilevel"/>
    <w:tmpl w:val="629F7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5CD0074"/>
    <w:multiLevelType w:val="multilevel"/>
    <w:tmpl w:val="65CD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8B298F7"/>
    <w:multiLevelType w:val="multilevel"/>
    <w:tmpl w:val="68B298F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F4078E5"/>
    <w:multiLevelType w:val="singleLevel"/>
    <w:tmpl w:val="6F4078E5"/>
    <w:lvl w:ilvl="0">
      <w:start w:val="1"/>
      <w:numFmt w:val="decimal"/>
      <w:suff w:val="space"/>
      <w:lvlText w:val="%1."/>
      <w:lvlJc w:val="left"/>
    </w:lvl>
  </w:abstractNum>
  <w:abstractNum w:abstractNumId="104" w15:restartNumberingAfterBreak="0">
    <w:nsid w:val="700FDCEF"/>
    <w:multiLevelType w:val="multilevel"/>
    <w:tmpl w:val="700FDCEF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4C28B35"/>
    <w:multiLevelType w:val="multilevel"/>
    <w:tmpl w:val="74C28B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7633216"/>
    <w:multiLevelType w:val="multilevel"/>
    <w:tmpl w:val="77633216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9AA4FA4"/>
    <w:multiLevelType w:val="multilevel"/>
    <w:tmpl w:val="79AA4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DEC2089"/>
    <w:multiLevelType w:val="multilevel"/>
    <w:tmpl w:val="7DEC20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2"/>
  </w:num>
  <w:num w:numId="2">
    <w:abstractNumId w:val="36"/>
  </w:num>
  <w:num w:numId="3">
    <w:abstractNumId w:val="93"/>
  </w:num>
  <w:num w:numId="4">
    <w:abstractNumId w:val="31"/>
  </w:num>
  <w:num w:numId="5">
    <w:abstractNumId w:val="23"/>
  </w:num>
  <w:num w:numId="6">
    <w:abstractNumId w:val="55"/>
  </w:num>
  <w:num w:numId="7">
    <w:abstractNumId w:val="71"/>
  </w:num>
  <w:num w:numId="8">
    <w:abstractNumId w:val="105"/>
  </w:num>
  <w:num w:numId="9">
    <w:abstractNumId w:val="53"/>
  </w:num>
  <w:num w:numId="10">
    <w:abstractNumId w:val="7"/>
  </w:num>
  <w:num w:numId="11">
    <w:abstractNumId w:val="72"/>
  </w:num>
  <w:num w:numId="12">
    <w:abstractNumId w:val="95"/>
  </w:num>
  <w:num w:numId="13">
    <w:abstractNumId w:val="35"/>
  </w:num>
  <w:num w:numId="14">
    <w:abstractNumId w:val="88"/>
  </w:num>
  <w:num w:numId="15">
    <w:abstractNumId w:val="47"/>
  </w:num>
  <w:num w:numId="16">
    <w:abstractNumId w:val="70"/>
  </w:num>
  <w:num w:numId="17">
    <w:abstractNumId w:val="41"/>
  </w:num>
  <w:num w:numId="18">
    <w:abstractNumId w:val="39"/>
  </w:num>
  <w:num w:numId="19">
    <w:abstractNumId w:val="13"/>
  </w:num>
  <w:num w:numId="20">
    <w:abstractNumId w:val="85"/>
  </w:num>
  <w:num w:numId="21">
    <w:abstractNumId w:val="98"/>
  </w:num>
  <w:num w:numId="22">
    <w:abstractNumId w:val="58"/>
  </w:num>
  <w:num w:numId="23">
    <w:abstractNumId w:val="83"/>
  </w:num>
  <w:num w:numId="24">
    <w:abstractNumId w:val="20"/>
  </w:num>
  <w:num w:numId="25">
    <w:abstractNumId w:val="110"/>
  </w:num>
  <w:num w:numId="26">
    <w:abstractNumId w:val="108"/>
  </w:num>
  <w:num w:numId="27">
    <w:abstractNumId w:val="30"/>
  </w:num>
  <w:num w:numId="28">
    <w:abstractNumId w:val="100"/>
  </w:num>
  <w:num w:numId="29">
    <w:abstractNumId w:val="8"/>
  </w:num>
  <w:num w:numId="30">
    <w:abstractNumId w:val="80"/>
  </w:num>
  <w:num w:numId="31">
    <w:abstractNumId w:val="3"/>
  </w:num>
  <w:num w:numId="32">
    <w:abstractNumId w:val="91"/>
  </w:num>
  <w:num w:numId="33">
    <w:abstractNumId w:val="111"/>
  </w:num>
  <w:num w:numId="34">
    <w:abstractNumId w:val="1"/>
  </w:num>
  <w:num w:numId="35">
    <w:abstractNumId w:val="69"/>
  </w:num>
  <w:num w:numId="36">
    <w:abstractNumId w:val="89"/>
  </w:num>
  <w:num w:numId="37">
    <w:abstractNumId w:val="50"/>
  </w:num>
  <w:num w:numId="38">
    <w:abstractNumId w:val="43"/>
  </w:num>
  <w:num w:numId="39">
    <w:abstractNumId w:val="75"/>
  </w:num>
  <w:num w:numId="40">
    <w:abstractNumId w:val="109"/>
  </w:num>
  <w:num w:numId="41">
    <w:abstractNumId w:val="26"/>
  </w:num>
  <w:num w:numId="42">
    <w:abstractNumId w:val="5"/>
  </w:num>
  <w:num w:numId="43">
    <w:abstractNumId w:val="25"/>
  </w:num>
  <w:num w:numId="44">
    <w:abstractNumId w:val="96"/>
  </w:num>
  <w:num w:numId="45">
    <w:abstractNumId w:val="2"/>
  </w:num>
  <w:num w:numId="46">
    <w:abstractNumId w:val="64"/>
  </w:num>
  <w:num w:numId="47">
    <w:abstractNumId w:val="4"/>
  </w:num>
  <w:num w:numId="48">
    <w:abstractNumId w:val="97"/>
  </w:num>
  <w:num w:numId="49">
    <w:abstractNumId w:val="106"/>
  </w:num>
  <w:num w:numId="50">
    <w:abstractNumId w:val="86"/>
  </w:num>
  <w:num w:numId="51">
    <w:abstractNumId w:val="77"/>
  </w:num>
  <w:num w:numId="52">
    <w:abstractNumId w:val="101"/>
  </w:num>
  <w:num w:numId="53">
    <w:abstractNumId w:val="56"/>
  </w:num>
  <w:num w:numId="54">
    <w:abstractNumId w:val="57"/>
  </w:num>
  <w:num w:numId="55">
    <w:abstractNumId w:val="38"/>
  </w:num>
  <w:num w:numId="56">
    <w:abstractNumId w:val="78"/>
  </w:num>
  <w:num w:numId="57">
    <w:abstractNumId w:val="67"/>
  </w:num>
  <w:num w:numId="58">
    <w:abstractNumId w:val="46"/>
  </w:num>
  <w:num w:numId="59">
    <w:abstractNumId w:val="68"/>
  </w:num>
  <w:num w:numId="60">
    <w:abstractNumId w:val="22"/>
  </w:num>
  <w:num w:numId="61">
    <w:abstractNumId w:val="82"/>
  </w:num>
  <w:num w:numId="62">
    <w:abstractNumId w:val="59"/>
  </w:num>
  <w:num w:numId="63">
    <w:abstractNumId w:val="79"/>
  </w:num>
  <w:num w:numId="64">
    <w:abstractNumId w:val="54"/>
  </w:num>
  <w:num w:numId="65">
    <w:abstractNumId w:val="32"/>
  </w:num>
  <w:num w:numId="66">
    <w:abstractNumId w:val="61"/>
  </w:num>
  <w:num w:numId="67">
    <w:abstractNumId w:val="21"/>
  </w:num>
  <w:num w:numId="68">
    <w:abstractNumId w:val="81"/>
  </w:num>
  <w:num w:numId="69">
    <w:abstractNumId w:val="16"/>
  </w:num>
  <w:num w:numId="70">
    <w:abstractNumId w:val="49"/>
  </w:num>
  <w:num w:numId="71">
    <w:abstractNumId w:val="74"/>
  </w:num>
  <w:num w:numId="72">
    <w:abstractNumId w:val="51"/>
  </w:num>
  <w:num w:numId="73">
    <w:abstractNumId w:val="63"/>
  </w:num>
  <w:num w:numId="74">
    <w:abstractNumId w:val="104"/>
  </w:num>
  <w:num w:numId="75">
    <w:abstractNumId w:val="44"/>
  </w:num>
  <w:num w:numId="76">
    <w:abstractNumId w:val="34"/>
  </w:num>
  <w:num w:numId="77">
    <w:abstractNumId w:val="15"/>
  </w:num>
  <w:num w:numId="78">
    <w:abstractNumId w:val="107"/>
  </w:num>
  <w:num w:numId="79">
    <w:abstractNumId w:val="40"/>
  </w:num>
  <w:num w:numId="80">
    <w:abstractNumId w:val="24"/>
  </w:num>
  <w:num w:numId="81">
    <w:abstractNumId w:val="73"/>
  </w:num>
  <w:num w:numId="82">
    <w:abstractNumId w:val="45"/>
  </w:num>
  <w:num w:numId="83">
    <w:abstractNumId w:val="11"/>
  </w:num>
  <w:num w:numId="84">
    <w:abstractNumId w:val="94"/>
  </w:num>
  <w:num w:numId="85">
    <w:abstractNumId w:val="28"/>
  </w:num>
  <w:num w:numId="86">
    <w:abstractNumId w:val="19"/>
  </w:num>
  <w:num w:numId="87">
    <w:abstractNumId w:val="10"/>
  </w:num>
  <w:num w:numId="88">
    <w:abstractNumId w:val="14"/>
  </w:num>
  <w:num w:numId="89">
    <w:abstractNumId w:val="18"/>
  </w:num>
  <w:num w:numId="90">
    <w:abstractNumId w:val="6"/>
  </w:num>
  <w:num w:numId="91">
    <w:abstractNumId w:val="66"/>
  </w:num>
  <w:num w:numId="92">
    <w:abstractNumId w:val="29"/>
  </w:num>
  <w:num w:numId="93">
    <w:abstractNumId w:val="62"/>
  </w:num>
  <w:num w:numId="94">
    <w:abstractNumId w:val="37"/>
  </w:num>
  <w:num w:numId="95">
    <w:abstractNumId w:val="102"/>
  </w:num>
  <w:num w:numId="96">
    <w:abstractNumId w:val="0"/>
  </w:num>
  <w:num w:numId="97">
    <w:abstractNumId w:val="27"/>
  </w:num>
  <w:num w:numId="98">
    <w:abstractNumId w:val="48"/>
  </w:num>
  <w:num w:numId="99">
    <w:abstractNumId w:val="87"/>
  </w:num>
  <w:num w:numId="100">
    <w:abstractNumId w:val="60"/>
  </w:num>
  <w:num w:numId="101">
    <w:abstractNumId w:val="12"/>
  </w:num>
  <w:num w:numId="102">
    <w:abstractNumId w:val="42"/>
  </w:num>
  <w:num w:numId="103">
    <w:abstractNumId w:val="65"/>
  </w:num>
  <w:num w:numId="104">
    <w:abstractNumId w:val="84"/>
  </w:num>
  <w:num w:numId="105">
    <w:abstractNumId w:val="17"/>
  </w:num>
  <w:num w:numId="106">
    <w:abstractNumId w:val="99"/>
  </w:num>
  <w:num w:numId="107">
    <w:abstractNumId w:val="92"/>
  </w:num>
  <w:num w:numId="108">
    <w:abstractNumId w:val="33"/>
  </w:num>
  <w:num w:numId="109">
    <w:abstractNumId w:val="103"/>
  </w:num>
  <w:num w:numId="110">
    <w:abstractNumId w:val="76"/>
  </w:num>
  <w:num w:numId="111">
    <w:abstractNumId w:val="9"/>
  </w:num>
  <w:num w:numId="112">
    <w:abstractNumId w:val="9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6CB"/>
    <w:rsid w:val="006076CB"/>
    <w:rsid w:val="009C5F20"/>
    <w:rsid w:val="00F222CA"/>
    <w:rsid w:val="03FD0E64"/>
    <w:rsid w:val="19B15910"/>
    <w:rsid w:val="1EDF765E"/>
    <w:rsid w:val="259E4143"/>
    <w:rsid w:val="2794527C"/>
    <w:rsid w:val="28383DB9"/>
    <w:rsid w:val="307256B1"/>
    <w:rsid w:val="38756F80"/>
    <w:rsid w:val="38AE4668"/>
    <w:rsid w:val="3B0C043B"/>
    <w:rsid w:val="3D1B7B7E"/>
    <w:rsid w:val="437E5448"/>
    <w:rsid w:val="448B2D1C"/>
    <w:rsid w:val="4758179D"/>
    <w:rsid w:val="58851B49"/>
    <w:rsid w:val="6B2870CF"/>
    <w:rsid w:val="7AD5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ACE5BB-77FB-3843-B4C8-81FC06B4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rFonts w:ascii="Calibri" w:eastAsia="Calibri" w:hAnsi="Calibri" w:cs="Calibri"/>
      <w:sz w:val="22"/>
      <w:szCs w:val="22"/>
      <w:lang w:val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rPr>
      <w:color w:val="595959"/>
      <w:sz w:val="28"/>
      <w:szCs w:val="28"/>
    </w:rPr>
  </w:style>
  <w:style w:type="table" w:styleId="TableGrid">
    <w:name w:val="Table Grid"/>
    <w:basedOn w:val="TableNormal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Style38">
    <w:name w:val="_Style 38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smssb.rajasthan.gov.in/" TargetMode="External"/><Relationship Id="rId21" Type="http://schemas.openxmlformats.org/officeDocument/2006/relationships/image" Target="media/image7.png"/><Relationship Id="rId324" Type="http://schemas.openxmlformats.org/officeDocument/2006/relationships/hyperlink" Target="https://www.accaglobal.com/" TargetMode="External"/><Relationship Id="rId531" Type="http://schemas.openxmlformats.org/officeDocument/2006/relationships/hyperlink" Target="https://www.ireda.in/careers" TargetMode="External"/><Relationship Id="rId170" Type="http://schemas.openxmlformats.org/officeDocument/2006/relationships/hyperlink" Target="https://mrb.tn.gov.in/" TargetMode="External"/><Relationship Id="rId268" Type="http://schemas.openxmlformats.org/officeDocument/2006/relationships/hyperlink" Target="https://testbook.com/tripura-judicial-service" TargetMode="External"/><Relationship Id="rId475" Type="http://schemas.openxmlformats.org/officeDocument/2006/relationships/hyperlink" Target="https://www.pfcindia.com/Career" TargetMode="External"/><Relationship Id="rId32" Type="http://schemas.openxmlformats.org/officeDocument/2006/relationships/image" Target="media/image13.png"/><Relationship Id="rId128" Type="http://schemas.openxmlformats.org/officeDocument/2006/relationships/hyperlink" Target="https://upnrhm.gov.in/" TargetMode="External"/><Relationship Id="rId335" Type="http://schemas.openxmlformats.org/officeDocument/2006/relationships/image" Target="media/image145.png"/><Relationship Id="rId542" Type="http://schemas.openxmlformats.org/officeDocument/2006/relationships/image" Target="media/image233.png"/><Relationship Id="rId181" Type="http://schemas.openxmlformats.org/officeDocument/2006/relationships/image" Target="media/image86.png"/><Relationship Id="rId402" Type="http://schemas.openxmlformats.org/officeDocument/2006/relationships/hyperlink" Target="https://ojas.gujarat.gov.in/" TargetMode="External"/><Relationship Id="rId279" Type="http://schemas.openxmlformats.org/officeDocument/2006/relationships/hyperlink" Target="https://mizoramhighcourt.nic.in/" TargetMode="External"/><Relationship Id="rId486" Type="http://schemas.openxmlformats.org/officeDocument/2006/relationships/hyperlink" Target="https://bel-india.in/Careers" TargetMode="External"/><Relationship Id="rId43" Type="http://schemas.openxmlformats.org/officeDocument/2006/relationships/hyperlink" Target="https://mpbse.nic.in/" TargetMode="External"/><Relationship Id="rId139" Type="http://schemas.openxmlformats.org/officeDocument/2006/relationships/hyperlink" Target="https://spsc.sikkim.gov.in/" TargetMode="External"/><Relationship Id="rId346" Type="http://schemas.openxmlformats.org/officeDocument/2006/relationships/hyperlink" Target="https://arunpol.nic.in/" TargetMode="External"/><Relationship Id="rId553" Type="http://schemas.openxmlformats.org/officeDocument/2006/relationships/hyperlink" Target="https://www.irctc.co.in/career.html" TargetMode="External"/><Relationship Id="rId192" Type="http://schemas.openxmlformats.org/officeDocument/2006/relationships/image" Target="media/image90.jpeg"/><Relationship Id="rId206" Type="http://schemas.openxmlformats.org/officeDocument/2006/relationships/hyperlink" Target="https://testbook.com/delhi-judicial-services" TargetMode="External"/><Relationship Id="rId413" Type="http://schemas.openxmlformats.org/officeDocument/2006/relationships/image" Target="media/image183.png"/><Relationship Id="rId497" Type="http://schemas.openxmlformats.org/officeDocument/2006/relationships/hyperlink" Target="https://en.wikipedia.org/wiki/NBCC_(India)_Limited" TargetMode="External"/><Relationship Id="rId357" Type="http://schemas.openxmlformats.org/officeDocument/2006/relationships/image" Target="media/image156.png"/><Relationship Id="rId54" Type="http://schemas.openxmlformats.org/officeDocument/2006/relationships/image" Target="media/image25.png"/><Relationship Id="rId217" Type="http://schemas.openxmlformats.org/officeDocument/2006/relationships/image" Target="media/image98.png"/><Relationship Id="rId564" Type="http://schemas.openxmlformats.org/officeDocument/2006/relationships/hyperlink" Target="https://mpmetrorail.com/career" TargetMode="External"/><Relationship Id="rId424" Type="http://schemas.openxmlformats.org/officeDocument/2006/relationships/hyperlink" Target="https://npsc.nagaland.gov.in/" TargetMode="External"/><Relationship Id="rId270" Type="http://schemas.openxmlformats.org/officeDocument/2006/relationships/image" Target="media/image115.png"/><Relationship Id="rId65" Type="http://schemas.openxmlformats.org/officeDocument/2006/relationships/hyperlink" Target="https://wbbpe.org/" TargetMode="External"/><Relationship Id="rId130" Type="http://schemas.openxmlformats.org/officeDocument/2006/relationships/hyperlink" Target="https://dgme.up.gov.in/" TargetMode="External"/><Relationship Id="rId368" Type="http://schemas.openxmlformats.org/officeDocument/2006/relationships/hyperlink" Target="https://jssc.nic.in/" TargetMode="External"/><Relationship Id="rId575" Type="http://schemas.openxmlformats.org/officeDocument/2006/relationships/hyperlink" Target="https://www.google.com/search?q=Pune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Z" TargetMode="External"/><Relationship Id="rId228" Type="http://schemas.openxmlformats.org/officeDocument/2006/relationships/hyperlink" Target="https://mphc.gov.in/" TargetMode="External"/><Relationship Id="rId435" Type="http://schemas.openxmlformats.org/officeDocument/2006/relationships/image" Target="media/image194.png"/><Relationship Id="rId281" Type="http://schemas.openxmlformats.org/officeDocument/2006/relationships/hyperlink" Target="https://highcourtofsikkim.nic.in/" TargetMode="External"/><Relationship Id="rId502" Type="http://schemas.openxmlformats.org/officeDocument/2006/relationships/image" Target="media/image220.png"/><Relationship Id="rId76" Type="http://schemas.openxmlformats.org/officeDocument/2006/relationships/hyperlink" Target="https://manipur.gov.in/" TargetMode="External"/><Relationship Id="rId141" Type="http://schemas.openxmlformats.org/officeDocument/2006/relationships/hyperlink" Target="https://dme.assam.gov.in/" TargetMode="External"/><Relationship Id="rId379" Type="http://schemas.openxmlformats.org/officeDocument/2006/relationships/image" Target="media/image167.png"/><Relationship Id="rId586" Type="http://schemas.openxmlformats.org/officeDocument/2006/relationships/image" Target="media/image246.png"/><Relationship Id="rId7" Type="http://schemas.openxmlformats.org/officeDocument/2006/relationships/endnotes" Target="endnotes.xml"/><Relationship Id="rId239" Type="http://schemas.openxmlformats.org/officeDocument/2006/relationships/hyperlink" Target="https://testbook.com/maharashtra-civil-judge" TargetMode="External"/><Relationship Id="rId446" Type="http://schemas.openxmlformats.org/officeDocument/2006/relationships/image" Target="media/image199.png"/><Relationship Id="rId292" Type="http://schemas.openxmlformats.org/officeDocument/2006/relationships/hyperlink" Target="https://uiic.co.in/" TargetMode="External"/><Relationship Id="rId306" Type="http://schemas.openxmlformats.org/officeDocument/2006/relationships/hyperlink" Target="https://fci.gov.in/" TargetMode="External"/><Relationship Id="rId87" Type="http://schemas.openxmlformats.org/officeDocument/2006/relationships/image" Target="media/image42.png"/><Relationship Id="rId513" Type="http://schemas.openxmlformats.org/officeDocument/2006/relationships/hyperlink" Target="https://www.rvnl.org/Career" TargetMode="External"/><Relationship Id="rId597" Type="http://schemas.openxmlformats.org/officeDocument/2006/relationships/hyperlink" Target="https://www.google.com/search?q=Jaipur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N" TargetMode="External"/><Relationship Id="rId152" Type="http://schemas.openxmlformats.org/officeDocument/2006/relationships/image" Target="media/image72.png"/><Relationship Id="rId457" Type="http://schemas.openxmlformats.org/officeDocument/2006/relationships/image" Target="media/image203.png"/><Relationship Id="rId14" Type="http://schemas.openxmlformats.org/officeDocument/2006/relationships/hyperlink" Target="https://www.sebi.gov.in/" TargetMode="External"/><Relationship Id="rId317" Type="http://schemas.openxmlformats.org/officeDocument/2006/relationships/hyperlink" Target="https://www.barc.gov.in/careers" TargetMode="External"/><Relationship Id="rId524" Type="http://schemas.openxmlformats.org/officeDocument/2006/relationships/hyperlink" Target="https://en.wikipedia.org/wiki/National_Fertilizers" TargetMode="External"/><Relationship Id="rId98" Type="http://schemas.openxmlformats.org/officeDocument/2006/relationships/image" Target="media/image48.png"/><Relationship Id="rId163" Type="http://schemas.openxmlformats.org/officeDocument/2006/relationships/image" Target="media/image77.png"/><Relationship Id="rId370" Type="http://schemas.openxmlformats.org/officeDocument/2006/relationships/hyperlink" Target="https://cgpolice.gov.in/" TargetMode="External"/><Relationship Id="rId230" Type="http://schemas.openxmlformats.org/officeDocument/2006/relationships/hyperlink" Target="https://testbook.com/cgpsc-civil-judge" TargetMode="External"/><Relationship Id="rId468" Type="http://schemas.openxmlformats.org/officeDocument/2006/relationships/hyperlink" Target="https://www.iocl.com/PeopleCareers/job.aspx" TargetMode="External"/><Relationship Id="rId25" Type="http://schemas.openxmlformats.org/officeDocument/2006/relationships/image" Target="media/image9.png"/><Relationship Id="rId67" Type="http://schemas.openxmlformats.org/officeDocument/2006/relationships/image" Target="media/image32.png"/><Relationship Id="rId272" Type="http://schemas.openxmlformats.org/officeDocument/2006/relationships/hyperlink" Target="https://meghalayahighcourt.nic.in/" TargetMode="External"/><Relationship Id="rId328" Type="http://schemas.openxmlformats.org/officeDocument/2006/relationships/hyperlink" Target="https://www.cfainstitute.org/" TargetMode="External"/><Relationship Id="rId535" Type="http://schemas.openxmlformats.org/officeDocument/2006/relationships/image" Target="media/image231.png"/><Relationship Id="rId577" Type="http://schemas.openxmlformats.org/officeDocument/2006/relationships/image" Target="media/image243.png"/><Relationship Id="rId132" Type="http://schemas.openxmlformats.org/officeDocument/2006/relationships/hyperlink" Target="https://kgmu.org/" TargetMode="External"/><Relationship Id="rId174" Type="http://schemas.openxmlformats.org/officeDocument/2006/relationships/hyperlink" Target="https://kpsc.karnataka.gov.in/" TargetMode="External"/><Relationship Id="rId381" Type="http://schemas.openxmlformats.org/officeDocument/2006/relationships/image" Target="media/image168.png"/><Relationship Id="rId602" Type="http://schemas.openxmlformats.org/officeDocument/2006/relationships/image" Target="media/image251.png"/><Relationship Id="rId241" Type="http://schemas.openxmlformats.org/officeDocument/2006/relationships/image" Target="media/image106.png"/><Relationship Id="rId437" Type="http://schemas.openxmlformats.org/officeDocument/2006/relationships/image" Target="media/image195.png"/><Relationship Id="rId479" Type="http://schemas.openxmlformats.org/officeDocument/2006/relationships/hyperlink" Target="https://www.sail.co.in/en/careers" TargetMode="External"/><Relationship Id="rId36" Type="http://schemas.openxmlformats.org/officeDocument/2006/relationships/hyperlink" Target="https://kvsangathan.nic.in/" TargetMode="External"/><Relationship Id="rId283" Type="http://schemas.openxmlformats.org/officeDocument/2006/relationships/hyperlink" Target="https://licindia.in/" TargetMode="External"/><Relationship Id="rId339" Type="http://schemas.openxmlformats.org/officeDocument/2006/relationships/image" Target="media/image147.png"/><Relationship Id="rId490" Type="http://schemas.openxmlformats.org/officeDocument/2006/relationships/image" Target="media/image216.png"/><Relationship Id="rId504" Type="http://schemas.openxmlformats.org/officeDocument/2006/relationships/hyperlink" Target="https://www.nlcindia.in/careers" TargetMode="External"/><Relationship Id="rId546" Type="http://schemas.openxmlformats.org/officeDocument/2006/relationships/hyperlink" Target="https://en.wikipedia.org/wiki/NHPC_Limited" TargetMode="External"/><Relationship Id="rId78" Type="http://schemas.openxmlformats.org/officeDocument/2006/relationships/hyperlink" Target="https://trb.tripura.gov.in/" TargetMode="External"/><Relationship Id="rId101" Type="http://schemas.openxmlformats.org/officeDocument/2006/relationships/hyperlink" Target="https://dge.gov.in/" TargetMode="External"/><Relationship Id="rId143" Type="http://schemas.openxmlformats.org/officeDocument/2006/relationships/hyperlink" Target="https://meghealth.gov.in/" TargetMode="External"/><Relationship Id="rId185" Type="http://schemas.openxmlformats.org/officeDocument/2006/relationships/image" Target="media/image87.png"/><Relationship Id="rId350" Type="http://schemas.openxmlformats.org/officeDocument/2006/relationships/hyperlink" Target="https://police.manipur.gov.in/" TargetMode="External"/><Relationship Id="rId406" Type="http://schemas.openxmlformats.org/officeDocument/2006/relationships/hyperlink" Target="https://hppsc.hp.gov.in/" TargetMode="External"/><Relationship Id="rId588" Type="http://schemas.openxmlformats.org/officeDocument/2006/relationships/hyperlink" Target="https://gujaratmetrorail.com/career" TargetMode="External"/><Relationship Id="rId9" Type="http://schemas.openxmlformats.org/officeDocument/2006/relationships/image" Target="media/image1.png"/><Relationship Id="rId210" Type="http://schemas.openxmlformats.org/officeDocument/2006/relationships/hyperlink" Target="https://hpsc.gov.in/" TargetMode="External"/><Relationship Id="rId392" Type="http://schemas.openxmlformats.org/officeDocument/2006/relationships/hyperlink" Target="https://apsc.nic.in/" TargetMode="External"/><Relationship Id="rId448" Type="http://schemas.openxmlformats.org/officeDocument/2006/relationships/image" Target="media/image200.png"/><Relationship Id="rId613" Type="http://schemas.openxmlformats.org/officeDocument/2006/relationships/theme" Target="theme/theme1.xml"/><Relationship Id="rId252" Type="http://schemas.openxmlformats.org/officeDocument/2006/relationships/hyperlink" Target="https://opsc.gov.in/" TargetMode="External"/><Relationship Id="rId294" Type="http://schemas.openxmlformats.org/officeDocument/2006/relationships/hyperlink" Target="https://irdai.gov.in/" TargetMode="External"/><Relationship Id="rId308" Type="http://schemas.openxmlformats.org/officeDocument/2006/relationships/hyperlink" Target="https://navodaya.gov.in/" TargetMode="External"/><Relationship Id="rId515" Type="http://schemas.openxmlformats.org/officeDocument/2006/relationships/hyperlink" Target="https://en.wikipedia.org/wiki/Rashtriya_Chemicals_%26_Fertilizers" TargetMode="External"/><Relationship Id="rId47" Type="http://schemas.openxmlformats.org/officeDocument/2006/relationships/hyperlink" Target="https://hpbose.org/" TargetMode="External"/><Relationship Id="rId89" Type="http://schemas.openxmlformats.org/officeDocument/2006/relationships/image" Target="media/image43.png"/><Relationship Id="rId112" Type="http://schemas.openxmlformats.org/officeDocument/2006/relationships/hyperlink" Target="https://hme.jk.gov.in/" TargetMode="External"/><Relationship Id="rId154" Type="http://schemas.openxmlformats.org/officeDocument/2006/relationships/image" Target="media/image73.png"/><Relationship Id="rId361" Type="http://schemas.openxmlformats.org/officeDocument/2006/relationships/image" Target="media/image158.png"/><Relationship Id="rId557" Type="http://schemas.openxmlformats.org/officeDocument/2006/relationships/image" Target="media/image238.png"/><Relationship Id="rId599" Type="http://schemas.openxmlformats.org/officeDocument/2006/relationships/image" Target="media/image250.png"/><Relationship Id="rId196" Type="http://schemas.openxmlformats.org/officeDocument/2006/relationships/image" Target="media/image92.png"/><Relationship Id="rId417" Type="http://schemas.openxmlformats.org/officeDocument/2006/relationships/image" Target="media/image185.png"/><Relationship Id="rId459" Type="http://schemas.openxmlformats.org/officeDocument/2006/relationships/hyperlink" Target="https://www.coalindia.in/career" TargetMode="External"/><Relationship Id="rId16" Type="http://schemas.openxmlformats.org/officeDocument/2006/relationships/hyperlink" Target="https://www.ecgc.in/" TargetMode="External"/><Relationship Id="rId221" Type="http://schemas.openxmlformats.org/officeDocument/2006/relationships/hyperlink" Target="https://www.google.com/search?q=Himachal+Pradesh+Judiciary+testbook&amp;sca_esv=e3144f6254eef5eb&amp;rlz=1C1YTUH_enIN1083IN1084&amp;ei=ULe9Z87rOe6WseMPvaTI0Qg&amp;ved=0ahUKEwjO07uz6d6LAxVuS2wGHT0SMooQ4dUDCBA&amp;uact=5&amp;oq=Himachal+Pradesh+Judiciary+testbook&amp;gs_lp=Egxnd3Mtd2l6LXNlcnAiI0hpbWFjaGFsIFByYWRlc2ggSnVkaWNpYXJ5IHRlc3Rib29rMgUQIRigATIFECEYoAFI0iVQrhdYmyRwAngBkAEBmAHaAqAB2Q2qAQcwLjYuMi4xuAEDyAEA-AEBmAIKoALUC8ICChAAGLADGNYEGEfCAg0QABiABBiwAxhDGIoFwgITEC4YgAQYsAMYQxjIAxiKBdgBAcICGRAuGIAEGLADGEMYxwEYyAMYigUYrwHYAQHCAgoQABiABBhDGIoFwgIFEAAYgATCAgYQABgWGB7CAgsQABiABBiGAxiKBcICCBAAGIAEGKIEwgIHEAAYgAQYDcICCBAAGAgYDRgewgIHECEYoAEYCpgDAIgGAZAGDLoGBAgBGAiSBwUyLjYuMqAHsDI&amp;sclient=gws-wiz-serp" TargetMode="External"/><Relationship Id="rId263" Type="http://schemas.openxmlformats.org/officeDocument/2006/relationships/hyperlink" Target="https://tshc.gov.in/" TargetMode="External"/><Relationship Id="rId319" Type="http://schemas.openxmlformats.org/officeDocument/2006/relationships/image" Target="media/image137.png"/><Relationship Id="rId470" Type="http://schemas.openxmlformats.org/officeDocument/2006/relationships/hyperlink" Target="https://en.wikipedia.org/wiki/National_Thermal_Power_Corporation" TargetMode="External"/><Relationship Id="rId526" Type="http://schemas.openxmlformats.org/officeDocument/2006/relationships/image" Target="media/image228.png"/><Relationship Id="rId58" Type="http://schemas.openxmlformats.org/officeDocument/2006/relationships/image" Target="media/image27.png"/><Relationship Id="rId123" Type="http://schemas.openxmlformats.org/officeDocument/2006/relationships/hyperlink" Target="https://chandigarh.gov.in/" TargetMode="External"/><Relationship Id="rId330" Type="http://schemas.openxmlformats.org/officeDocument/2006/relationships/hyperlink" Target="https://www.aicpa.org/" TargetMode="External"/><Relationship Id="rId568" Type="http://schemas.openxmlformats.org/officeDocument/2006/relationships/image" Target="media/image242.png"/><Relationship Id="rId165" Type="http://schemas.openxmlformats.org/officeDocument/2006/relationships/image" Target="media/image78.png"/><Relationship Id="rId372" Type="http://schemas.openxmlformats.org/officeDocument/2006/relationships/hyperlink" Target="https://mahapolice.gov.in/" TargetMode="External"/><Relationship Id="rId428" Type="http://schemas.openxmlformats.org/officeDocument/2006/relationships/hyperlink" Target="https://ppsc.gov.in/" TargetMode="External"/><Relationship Id="rId232" Type="http://schemas.openxmlformats.org/officeDocument/2006/relationships/image" Target="media/image103.png"/><Relationship Id="rId274" Type="http://schemas.openxmlformats.org/officeDocument/2006/relationships/hyperlink" Target="https://testbook.com/manipur-judicial-service" TargetMode="External"/><Relationship Id="rId481" Type="http://schemas.openxmlformats.org/officeDocument/2006/relationships/hyperlink" Target="https://www.oil-india.com/oilrecruit1.html" TargetMode="External"/><Relationship Id="rId27" Type="http://schemas.openxmlformats.org/officeDocument/2006/relationships/image" Target="media/image10.png"/><Relationship Id="rId69" Type="http://schemas.openxmlformats.org/officeDocument/2006/relationships/image" Target="media/image33.png"/><Relationship Id="rId134" Type="http://schemas.openxmlformats.org/officeDocument/2006/relationships/hyperlink" Target="https://dgme.up.gov.in/" TargetMode="External"/><Relationship Id="rId537" Type="http://schemas.openxmlformats.org/officeDocument/2006/relationships/hyperlink" Target="https://en.wikipedia.org/wiki/Mazagon_Dock_Shipbuilders" TargetMode="External"/><Relationship Id="rId579" Type="http://schemas.openxmlformats.org/officeDocument/2006/relationships/hyperlink" Target="https://cidco.maharashtra.gov.in/career" TargetMode="External"/><Relationship Id="rId80" Type="http://schemas.openxmlformats.org/officeDocument/2006/relationships/hyperlink" Target="https://mzu.edu.in/" TargetMode="External"/><Relationship Id="rId176" Type="http://schemas.openxmlformats.org/officeDocument/2006/relationships/hyperlink" Target="https://dhsgoa.gov.in/" TargetMode="External"/><Relationship Id="rId341" Type="http://schemas.openxmlformats.org/officeDocument/2006/relationships/image" Target="media/image148.png"/><Relationship Id="rId383" Type="http://schemas.openxmlformats.org/officeDocument/2006/relationships/image" Target="media/image169.png"/><Relationship Id="rId439" Type="http://schemas.openxmlformats.org/officeDocument/2006/relationships/image" Target="media/image196.png"/><Relationship Id="rId590" Type="http://schemas.openxmlformats.org/officeDocument/2006/relationships/hyperlink" Target="https://suratmetrorail.com/career" TargetMode="External"/><Relationship Id="rId604" Type="http://schemas.openxmlformats.org/officeDocument/2006/relationships/image" Target="media/image252.png"/><Relationship Id="rId201" Type="http://schemas.openxmlformats.org/officeDocument/2006/relationships/hyperlink" Target="https://joinindianarmy.nic.in/" TargetMode="External"/><Relationship Id="rId243" Type="http://schemas.openxmlformats.org/officeDocument/2006/relationships/hyperlink" Target="https://bpsc.bihar.gov.in/" TargetMode="External"/><Relationship Id="rId285" Type="http://schemas.openxmlformats.org/officeDocument/2006/relationships/hyperlink" Target="https://lichousing.com/" TargetMode="External"/><Relationship Id="rId450" Type="http://schemas.openxmlformats.org/officeDocument/2006/relationships/hyperlink" Target="https://ongcindia.com/web/eng/career" TargetMode="External"/><Relationship Id="rId506" Type="http://schemas.openxmlformats.org/officeDocument/2006/relationships/hyperlink" Target="https://en.wikipedia.org/wiki/Rashtriya_Ispat_Nigam_Limited" TargetMode="External"/><Relationship Id="rId38" Type="http://schemas.openxmlformats.org/officeDocument/2006/relationships/hyperlink" Target="https://navodaya.gov.in/" TargetMode="External"/><Relationship Id="rId103" Type="http://schemas.openxmlformats.org/officeDocument/2006/relationships/image" Target="media/image51.png"/><Relationship Id="rId310" Type="http://schemas.openxmlformats.org/officeDocument/2006/relationships/hyperlink" Target="https://kvsangathan.nic.in/" TargetMode="External"/><Relationship Id="rId492" Type="http://schemas.openxmlformats.org/officeDocument/2006/relationships/hyperlink" Target="https://engineersindia.com/career" TargetMode="External"/><Relationship Id="rId548" Type="http://schemas.openxmlformats.org/officeDocument/2006/relationships/image" Target="media/image235.png"/><Relationship Id="rId91" Type="http://schemas.openxmlformats.org/officeDocument/2006/relationships/image" Target="media/image44.png"/><Relationship Id="rId145" Type="http://schemas.openxmlformats.org/officeDocument/2006/relationships/hyperlink" Target="https://health.arunachal.gov.in/" TargetMode="External"/><Relationship Id="rId187" Type="http://schemas.openxmlformats.org/officeDocument/2006/relationships/image" Target="media/image88.png"/><Relationship Id="rId352" Type="http://schemas.openxmlformats.org/officeDocument/2006/relationships/hyperlink" Target="https://police.tripura.gov.in/" TargetMode="External"/><Relationship Id="rId394" Type="http://schemas.openxmlformats.org/officeDocument/2006/relationships/hyperlink" Target="https://bpsc.bihar.gov.in/" TargetMode="External"/><Relationship Id="rId408" Type="http://schemas.openxmlformats.org/officeDocument/2006/relationships/hyperlink" Target="https://jpsc.gov.in/" TargetMode="External"/><Relationship Id="rId212" Type="http://schemas.openxmlformats.org/officeDocument/2006/relationships/hyperlink" Target="https://testbook.com/ppsc-judicial-service" TargetMode="External"/><Relationship Id="rId254" Type="http://schemas.openxmlformats.org/officeDocument/2006/relationships/hyperlink" Target="https://testbook.com/tnpsc-civil-judge" TargetMode="External"/><Relationship Id="rId49" Type="http://schemas.openxmlformats.org/officeDocument/2006/relationships/hyperlink" Target="https://ubse.uk.gov.in/" TargetMode="External"/><Relationship Id="rId114" Type="http://schemas.openxmlformats.org/officeDocument/2006/relationships/hyperlink" Target="https://dsssb.delhi.gov.in/" TargetMode="External"/><Relationship Id="rId296" Type="http://schemas.openxmlformats.org/officeDocument/2006/relationships/hyperlink" Target="https://esic.gov.in/" TargetMode="External"/><Relationship Id="rId461" Type="http://schemas.openxmlformats.org/officeDocument/2006/relationships/hyperlink" Target="https://en.wikipedia.org/wiki/Gas_Authority_of_India_Limited" TargetMode="External"/><Relationship Id="rId517" Type="http://schemas.openxmlformats.org/officeDocument/2006/relationships/image" Target="media/image225.png"/><Relationship Id="rId559" Type="http://schemas.openxmlformats.org/officeDocument/2006/relationships/image" Target="media/image239.png"/><Relationship Id="rId60" Type="http://schemas.openxmlformats.org/officeDocument/2006/relationships/image" Target="media/image28.png"/><Relationship Id="rId156" Type="http://schemas.openxmlformats.org/officeDocument/2006/relationships/image" Target="media/image74.png"/><Relationship Id="rId198" Type="http://schemas.openxmlformats.org/officeDocument/2006/relationships/hyperlink" Target="https://joinindianarmy.nic.in/" TargetMode="External"/><Relationship Id="rId321" Type="http://schemas.openxmlformats.org/officeDocument/2006/relationships/image" Target="media/image138.png"/><Relationship Id="rId363" Type="http://schemas.openxmlformats.org/officeDocument/2006/relationships/image" Target="media/image159.png"/><Relationship Id="rId419" Type="http://schemas.openxmlformats.org/officeDocument/2006/relationships/image" Target="media/image186.png"/><Relationship Id="rId570" Type="http://schemas.openxmlformats.org/officeDocument/2006/relationships/hyperlink" Target="https://kanpurmetro.com/career" TargetMode="External"/><Relationship Id="rId223" Type="http://schemas.openxmlformats.org/officeDocument/2006/relationships/image" Target="media/image100.png"/><Relationship Id="rId430" Type="http://schemas.openxmlformats.org/officeDocument/2006/relationships/hyperlink" Target="https://rpsc.rajasthan.gov.in/" TargetMode="External"/><Relationship Id="rId18" Type="http://schemas.openxmlformats.org/officeDocument/2006/relationships/hyperlink" Target="https://www.rbi.org.in/" TargetMode="External"/><Relationship Id="rId265" Type="http://schemas.openxmlformats.org/officeDocument/2006/relationships/hyperlink" Target="https://testbook.com/assam-judicial-service" TargetMode="External"/><Relationship Id="rId472" Type="http://schemas.openxmlformats.org/officeDocument/2006/relationships/image" Target="media/image208.png"/><Relationship Id="rId528" Type="http://schemas.openxmlformats.org/officeDocument/2006/relationships/hyperlink" Target="https://www.hudco.org/careers" TargetMode="External"/><Relationship Id="rId125" Type="http://schemas.openxmlformats.org/officeDocument/2006/relationships/hyperlink" Target="https://health.punjab.gov.in/" TargetMode="External"/><Relationship Id="rId167" Type="http://schemas.openxmlformats.org/officeDocument/2006/relationships/image" Target="media/image79.png"/><Relationship Id="rId332" Type="http://schemas.openxmlformats.org/officeDocument/2006/relationships/hyperlink" Target="https://ssc.gov.in/" TargetMode="External"/><Relationship Id="rId374" Type="http://schemas.openxmlformats.org/officeDocument/2006/relationships/hyperlink" Target="https://slprb.ap.gov.in/" TargetMode="External"/><Relationship Id="rId581" Type="http://schemas.openxmlformats.org/officeDocument/2006/relationships/hyperlink" Target="https://www.google.com/search?q=Nagpur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T" TargetMode="External"/><Relationship Id="rId71" Type="http://schemas.openxmlformats.org/officeDocument/2006/relationships/image" Target="media/image34.png"/><Relationship Id="rId234" Type="http://schemas.openxmlformats.org/officeDocument/2006/relationships/hyperlink" Target="https://hcraj.nic.in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centralbankofindia.co.in/" TargetMode="External"/><Relationship Id="rId276" Type="http://schemas.openxmlformats.org/officeDocument/2006/relationships/image" Target="media/image117.png"/><Relationship Id="rId441" Type="http://schemas.openxmlformats.org/officeDocument/2006/relationships/image" Target="media/image197.png"/><Relationship Id="rId483" Type="http://schemas.openxmlformats.org/officeDocument/2006/relationships/hyperlink" Target="https://hal-india.co.in/Careers" TargetMode="External"/><Relationship Id="rId539" Type="http://schemas.openxmlformats.org/officeDocument/2006/relationships/image" Target="media/image232.png"/><Relationship Id="rId40" Type="http://schemas.openxmlformats.org/officeDocument/2006/relationships/image" Target="media/image18.png"/><Relationship Id="rId136" Type="http://schemas.openxmlformats.org/officeDocument/2006/relationships/image" Target="media/image64.png"/><Relationship Id="rId178" Type="http://schemas.openxmlformats.org/officeDocument/2006/relationships/hyperlink" Target="https://db.and.nic.in/" TargetMode="External"/><Relationship Id="rId301" Type="http://schemas.openxmlformats.org/officeDocument/2006/relationships/image" Target="media/image129.png"/><Relationship Id="rId343" Type="http://schemas.openxmlformats.org/officeDocument/2006/relationships/image" Target="media/image149.png"/><Relationship Id="rId550" Type="http://schemas.openxmlformats.org/officeDocument/2006/relationships/hyperlink" Target="https://www.seci.co.in/careers" TargetMode="External"/><Relationship Id="rId82" Type="http://schemas.openxmlformats.org/officeDocument/2006/relationships/hyperlink" Target="https://bseodisha.ac.in/" TargetMode="External"/><Relationship Id="rId203" Type="http://schemas.openxmlformats.org/officeDocument/2006/relationships/hyperlink" Target="https://territorialarmy.in/" TargetMode="External"/><Relationship Id="rId385" Type="http://schemas.openxmlformats.org/officeDocument/2006/relationships/image" Target="media/image170.png"/><Relationship Id="rId592" Type="http://schemas.openxmlformats.org/officeDocument/2006/relationships/hyperlink" Target="https://ltmetro.com/career" TargetMode="External"/><Relationship Id="rId606" Type="http://schemas.openxmlformats.org/officeDocument/2006/relationships/hyperlink" Target="https://bmrc.co.in/careers" TargetMode="External"/><Relationship Id="rId245" Type="http://schemas.openxmlformats.org/officeDocument/2006/relationships/hyperlink" Target="https://testbook.com/jpsc-civil-judge" TargetMode="External"/><Relationship Id="rId287" Type="http://schemas.openxmlformats.org/officeDocument/2006/relationships/image" Target="media/image122.png"/><Relationship Id="rId410" Type="http://schemas.openxmlformats.org/officeDocument/2006/relationships/hyperlink" Target="https://kpsc.kar.nic.in/" TargetMode="External"/><Relationship Id="rId452" Type="http://schemas.openxmlformats.org/officeDocument/2006/relationships/hyperlink" Target="https://en.wikipedia.org/wiki/Bharat_Heavy_Electricals_Limited" TargetMode="External"/><Relationship Id="rId494" Type="http://schemas.openxmlformats.org/officeDocument/2006/relationships/hyperlink" Target="https://en.wikipedia.org/wiki/National_Aluminium_Company" TargetMode="External"/><Relationship Id="rId508" Type="http://schemas.openxmlformats.org/officeDocument/2006/relationships/image" Target="media/image222.png"/><Relationship Id="rId105" Type="http://schemas.openxmlformats.org/officeDocument/2006/relationships/image" Target="media/image52.jpeg"/><Relationship Id="rId147" Type="http://schemas.openxmlformats.org/officeDocument/2006/relationships/hyperlink" Target="https://health.nagaland.gov.in/" TargetMode="External"/><Relationship Id="rId312" Type="http://schemas.openxmlformats.org/officeDocument/2006/relationships/hyperlink" Target="https://indiapost.gov.in/" TargetMode="External"/><Relationship Id="rId354" Type="http://schemas.openxmlformats.org/officeDocument/2006/relationships/hyperlink" Target="https://police.mizoram.gov.in/" TargetMode="External"/><Relationship Id="rId51" Type="http://schemas.openxmlformats.org/officeDocument/2006/relationships/hyperlink" Target="https://bseh.org.in/" TargetMode="External"/><Relationship Id="rId93" Type="http://schemas.openxmlformats.org/officeDocument/2006/relationships/image" Target="media/image45.png"/><Relationship Id="rId189" Type="http://schemas.openxmlformats.org/officeDocument/2006/relationships/image" Target="media/image89.png"/><Relationship Id="rId396" Type="http://schemas.openxmlformats.org/officeDocument/2006/relationships/image" Target="media/image175.png"/><Relationship Id="rId561" Type="http://schemas.openxmlformats.org/officeDocument/2006/relationships/hyperlink" Target="https://patnmetrorail.com/career" TargetMode="External"/><Relationship Id="rId214" Type="http://schemas.openxmlformats.org/officeDocument/2006/relationships/image" Target="media/image97.png"/><Relationship Id="rId256" Type="http://schemas.openxmlformats.org/officeDocument/2006/relationships/image" Target="media/image111.png"/><Relationship Id="rId298" Type="http://schemas.openxmlformats.org/officeDocument/2006/relationships/hyperlink" Target="https://gicofindia.com/" TargetMode="External"/><Relationship Id="rId421" Type="http://schemas.openxmlformats.org/officeDocument/2006/relationships/image" Target="media/image187.png"/><Relationship Id="rId463" Type="http://schemas.openxmlformats.org/officeDocument/2006/relationships/image" Target="media/image205.png"/><Relationship Id="rId519" Type="http://schemas.openxmlformats.org/officeDocument/2006/relationships/hyperlink" Target="https://www.ircon.org/vacancy" TargetMode="External"/><Relationship Id="rId116" Type="http://schemas.openxmlformats.org/officeDocument/2006/relationships/image" Target="media/image57.png"/><Relationship Id="rId158" Type="http://schemas.openxmlformats.org/officeDocument/2006/relationships/image" Target="media/image75.png"/><Relationship Id="rId323" Type="http://schemas.openxmlformats.org/officeDocument/2006/relationships/image" Target="media/image139.png"/><Relationship Id="rId530" Type="http://schemas.openxmlformats.org/officeDocument/2006/relationships/hyperlink" Target="https://en.wikipedia.org/wiki/Indian_Renewable_Energy_Development_Agency" TargetMode="External"/><Relationship Id="rId20" Type="http://schemas.openxmlformats.org/officeDocument/2006/relationships/hyperlink" Target="https://www.nabard.org/" TargetMode="External"/><Relationship Id="rId62" Type="http://schemas.openxmlformats.org/officeDocument/2006/relationships/image" Target="media/image29.png"/><Relationship Id="rId365" Type="http://schemas.openxmlformats.org/officeDocument/2006/relationships/image" Target="media/image160.png"/><Relationship Id="rId572" Type="http://schemas.openxmlformats.org/officeDocument/2006/relationships/hyperlink" Target="https://lkmmrc.com/career" TargetMode="External"/><Relationship Id="rId225" Type="http://schemas.openxmlformats.org/officeDocument/2006/relationships/hyperlink" Target="https://jkhighcourt.nic.in/" TargetMode="External"/><Relationship Id="rId267" Type="http://schemas.openxmlformats.org/officeDocument/2006/relationships/image" Target="media/image114.png"/><Relationship Id="rId432" Type="http://schemas.openxmlformats.org/officeDocument/2006/relationships/hyperlink" Target="https://spsc.sikkim.gov.in/" TargetMode="External"/><Relationship Id="rId474" Type="http://schemas.openxmlformats.org/officeDocument/2006/relationships/image" Target="media/image209.png"/><Relationship Id="rId127" Type="http://schemas.openxmlformats.org/officeDocument/2006/relationships/hyperlink" Target="https://ppsc.gov.in/" TargetMode="External"/><Relationship Id="rId31" Type="http://schemas.openxmlformats.org/officeDocument/2006/relationships/hyperlink" Target="https://www.biharscb.co.in/" TargetMode="External"/><Relationship Id="rId73" Type="http://schemas.openxmlformats.org/officeDocument/2006/relationships/image" Target="media/image35.png"/><Relationship Id="rId169" Type="http://schemas.openxmlformats.org/officeDocument/2006/relationships/image" Target="media/image80.png"/><Relationship Id="rId334" Type="http://schemas.openxmlformats.org/officeDocument/2006/relationships/hyperlink" Target="https://uppbpb.gov.in/" TargetMode="External"/><Relationship Id="rId376" Type="http://schemas.openxmlformats.org/officeDocument/2006/relationships/hyperlink" Target="https://tslprb.in/" TargetMode="External"/><Relationship Id="rId541" Type="http://schemas.openxmlformats.org/officeDocument/2006/relationships/hyperlink" Target="https://www.railtelindia.com/careers" TargetMode="External"/><Relationship Id="rId583" Type="http://schemas.openxmlformats.org/officeDocument/2006/relationships/image" Target="media/image245.png"/><Relationship Id="rId4" Type="http://schemas.openxmlformats.org/officeDocument/2006/relationships/settings" Target="settings.xml"/><Relationship Id="rId180" Type="http://schemas.openxmlformats.org/officeDocument/2006/relationships/hyperlink" Target="https://upsc.gov.in/" TargetMode="External"/><Relationship Id="rId236" Type="http://schemas.openxmlformats.org/officeDocument/2006/relationships/hyperlink" Target="https://testbook.com/gujarat-high-court-civil-judge" TargetMode="External"/><Relationship Id="rId278" Type="http://schemas.openxmlformats.org/officeDocument/2006/relationships/image" Target="media/image118.png"/><Relationship Id="rId401" Type="http://schemas.openxmlformats.org/officeDocument/2006/relationships/hyperlink" Target="https://gpsc.gujarat.gov.in/" TargetMode="External"/><Relationship Id="rId443" Type="http://schemas.openxmlformats.org/officeDocument/2006/relationships/hyperlink" Target="https://uppbpb.gov.in/" TargetMode="External"/><Relationship Id="rId303" Type="http://schemas.openxmlformats.org/officeDocument/2006/relationships/image" Target="media/image130.png"/><Relationship Id="rId485" Type="http://schemas.openxmlformats.org/officeDocument/2006/relationships/hyperlink" Target="https://en.wikipedia.org/wiki/Bharat_Electronics_Limited" TargetMode="External"/><Relationship Id="rId42" Type="http://schemas.openxmlformats.org/officeDocument/2006/relationships/image" Target="media/image19.jpeg"/><Relationship Id="rId84" Type="http://schemas.openxmlformats.org/officeDocument/2006/relationships/hyperlink" Target="https://apteachers.in/" TargetMode="External"/><Relationship Id="rId138" Type="http://schemas.openxmlformats.org/officeDocument/2006/relationships/image" Target="media/image65.png"/><Relationship Id="rId345" Type="http://schemas.openxmlformats.org/officeDocument/2006/relationships/image" Target="media/image150.png"/><Relationship Id="rId387" Type="http://schemas.openxmlformats.org/officeDocument/2006/relationships/image" Target="media/image171.png"/><Relationship Id="rId510" Type="http://schemas.openxmlformats.org/officeDocument/2006/relationships/hyperlink" Target="https://shipindia.com/careers" TargetMode="External"/><Relationship Id="rId552" Type="http://schemas.openxmlformats.org/officeDocument/2006/relationships/hyperlink" Target="https://en.wikipedia.org/wiki/Indian_Railway_Catering_and_Tourism_Corporation" TargetMode="External"/><Relationship Id="rId594" Type="http://schemas.openxmlformats.org/officeDocument/2006/relationships/hyperlink" Target="https://www.google.com/search?q=Kochi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R" TargetMode="External"/><Relationship Id="rId608" Type="http://schemas.openxmlformats.org/officeDocument/2006/relationships/hyperlink" Target="https://www.google.com/search?q=Delhi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B" TargetMode="External"/><Relationship Id="rId191" Type="http://schemas.openxmlformats.org/officeDocument/2006/relationships/hyperlink" Target="https://afcat.cdac.in/" TargetMode="External"/><Relationship Id="rId205" Type="http://schemas.openxmlformats.org/officeDocument/2006/relationships/image" Target="media/image94.png"/><Relationship Id="rId247" Type="http://schemas.openxmlformats.org/officeDocument/2006/relationships/image" Target="media/image108.png"/><Relationship Id="rId412" Type="http://schemas.openxmlformats.org/officeDocument/2006/relationships/hyperlink" Target="https://keralapsc.gov.in/" TargetMode="External"/><Relationship Id="rId107" Type="http://schemas.openxmlformats.org/officeDocument/2006/relationships/image" Target="media/image53.jpeg"/><Relationship Id="rId289" Type="http://schemas.openxmlformats.org/officeDocument/2006/relationships/image" Target="media/image123.png"/><Relationship Id="rId454" Type="http://schemas.openxmlformats.org/officeDocument/2006/relationships/image" Target="media/image202.png"/><Relationship Id="rId496" Type="http://schemas.openxmlformats.org/officeDocument/2006/relationships/image" Target="media/image218.png"/><Relationship Id="rId11" Type="http://schemas.openxmlformats.org/officeDocument/2006/relationships/image" Target="media/image2.png"/><Relationship Id="rId53" Type="http://schemas.openxmlformats.org/officeDocument/2006/relationships/hyperlink" Target="https://jkssb.nic.in/" TargetMode="External"/><Relationship Id="rId149" Type="http://schemas.openxmlformats.org/officeDocument/2006/relationships/hyperlink" Target="https://dhsmanipur.nic.in/" TargetMode="External"/><Relationship Id="rId314" Type="http://schemas.openxmlformats.org/officeDocument/2006/relationships/hyperlink" Target="https://indiapostgdsonline.cept.gov.in/" TargetMode="External"/><Relationship Id="rId356" Type="http://schemas.openxmlformats.org/officeDocument/2006/relationships/hyperlink" Target="https://jkpolice.gov.in/" TargetMode="External"/><Relationship Id="rId398" Type="http://schemas.openxmlformats.org/officeDocument/2006/relationships/image" Target="media/image176.png"/><Relationship Id="rId521" Type="http://schemas.openxmlformats.org/officeDocument/2006/relationships/hyperlink" Target="https://en.wikipedia.org/wiki/Rail_India_Technical_and_Economic_Service" TargetMode="External"/><Relationship Id="rId563" Type="http://schemas.openxmlformats.org/officeDocument/2006/relationships/hyperlink" Target="https://www.google.com/search?q=Indore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h" TargetMode="External"/><Relationship Id="rId95" Type="http://schemas.openxmlformats.org/officeDocument/2006/relationships/hyperlink" Target="https://goa.gov.in/" TargetMode="External"/><Relationship Id="rId160" Type="http://schemas.openxmlformats.org/officeDocument/2006/relationships/hyperlink" Target="https://arogya.maharashtra.gov.in/" TargetMode="External"/><Relationship Id="rId216" Type="http://schemas.openxmlformats.org/officeDocument/2006/relationships/hyperlink" Target="https://uppsc.up.nic.in/" TargetMode="External"/><Relationship Id="rId423" Type="http://schemas.openxmlformats.org/officeDocument/2006/relationships/image" Target="media/image188.png"/><Relationship Id="rId258" Type="http://schemas.openxmlformats.org/officeDocument/2006/relationships/hyperlink" Target="https://karnatakajudiciary.kar.nic.in/" TargetMode="External"/><Relationship Id="rId465" Type="http://schemas.openxmlformats.org/officeDocument/2006/relationships/hyperlink" Target="https://www.hindustanpetroleum.com/hpcareers" TargetMode="External"/><Relationship Id="rId22" Type="http://schemas.openxmlformats.org/officeDocument/2006/relationships/hyperlink" Target="https://www.bankofbaroda.in/careers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8.png"/><Relationship Id="rId325" Type="http://schemas.openxmlformats.org/officeDocument/2006/relationships/image" Target="media/image140.png"/><Relationship Id="rId367" Type="http://schemas.openxmlformats.org/officeDocument/2006/relationships/image" Target="media/image161.png"/><Relationship Id="rId532" Type="http://schemas.openxmlformats.org/officeDocument/2006/relationships/image" Target="media/image230.png"/><Relationship Id="rId574" Type="http://schemas.openxmlformats.org/officeDocument/2006/relationships/hyperlink" Target="https://nmrcnoida.com/career" TargetMode="External"/><Relationship Id="rId171" Type="http://schemas.openxmlformats.org/officeDocument/2006/relationships/image" Target="media/image81.png"/><Relationship Id="rId227" Type="http://schemas.openxmlformats.org/officeDocument/2006/relationships/hyperlink" Target="https://testbook.com/mp-civil-judge" TargetMode="External"/><Relationship Id="rId269" Type="http://schemas.openxmlformats.org/officeDocument/2006/relationships/hyperlink" Target="https://hc.tripura.gov.in/" TargetMode="External"/><Relationship Id="rId434" Type="http://schemas.openxmlformats.org/officeDocument/2006/relationships/hyperlink" Target="https://tnpsc.gov.in/" TargetMode="External"/><Relationship Id="rId476" Type="http://schemas.openxmlformats.org/officeDocument/2006/relationships/image" Target="media/image210.png"/><Relationship Id="rId33" Type="http://schemas.openxmlformats.org/officeDocument/2006/relationships/image" Target="media/image14.png"/><Relationship Id="rId129" Type="http://schemas.openxmlformats.org/officeDocument/2006/relationships/image" Target="media/image63.png"/><Relationship Id="rId280" Type="http://schemas.openxmlformats.org/officeDocument/2006/relationships/image" Target="media/image119.png"/><Relationship Id="rId336" Type="http://schemas.openxmlformats.org/officeDocument/2006/relationships/hyperlink" Target="https://csbc.bih.nic.in/" TargetMode="External"/><Relationship Id="rId501" Type="http://schemas.openxmlformats.org/officeDocument/2006/relationships/hyperlink" Target="https://www.nmdc.co.in/careers" TargetMode="External"/><Relationship Id="rId543" Type="http://schemas.openxmlformats.org/officeDocument/2006/relationships/hyperlink" Target="https://en.wikipedia.org/wiki/SJVN" TargetMode="External"/><Relationship Id="rId75" Type="http://schemas.openxmlformats.org/officeDocument/2006/relationships/image" Target="media/image36.png"/><Relationship Id="rId140" Type="http://schemas.openxmlformats.org/officeDocument/2006/relationships/image" Target="media/image66.png"/><Relationship Id="rId182" Type="http://schemas.openxmlformats.org/officeDocument/2006/relationships/hyperlink" Target="https://gate2026.iitr.ac.in/" TargetMode="External"/><Relationship Id="rId378" Type="http://schemas.openxmlformats.org/officeDocument/2006/relationships/hyperlink" Target="https://ksp-recruitment.in/" TargetMode="External"/><Relationship Id="rId403" Type="http://schemas.openxmlformats.org/officeDocument/2006/relationships/image" Target="media/image178.png"/><Relationship Id="rId585" Type="http://schemas.openxmlformats.org/officeDocument/2006/relationships/hyperlink" Target="https://recruitment.mmrcl.com/" TargetMode="External"/><Relationship Id="rId6" Type="http://schemas.openxmlformats.org/officeDocument/2006/relationships/footnotes" Target="footnotes.xml"/><Relationship Id="rId238" Type="http://schemas.openxmlformats.org/officeDocument/2006/relationships/image" Target="media/image105.png"/><Relationship Id="rId445" Type="http://schemas.openxmlformats.org/officeDocument/2006/relationships/hyperlink" Target="https://ukpsc.gov.in/" TargetMode="External"/><Relationship Id="rId487" Type="http://schemas.openxmlformats.org/officeDocument/2006/relationships/image" Target="media/image215.png"/><Relationship Id="rId610" Type="http://schemas.openxmlformats.org/officeDocument/2006/relationships/image" Target="media/image254.png"/><Relationship Id="rId291" Type="http://schemas.openxmlformats.org/officeDocument/2006/relationships/image" Target="media/image124.png"/><Relationship Id="rId305" Type="http://schemas.openxmlformats.org/officeDocument/2006/relationships/image" Target="media/image131.png"/><Relationship Id="rId347" Type="http://schemas.openxmlformats.org/officeDocument/2006/relationships/image" Target="media/image151.png"/><Relationship Id="rId512" Type="http://schemas.openxmlformats.org/officeDocument/2006/relationships/hyperlink" Target="https://en.wikipedia.org/wiki/Rail_Vikas_Nigam_Limited" TargetMode="External"/><Relationship Id="rId44" Type="http://schemas.openxmlformats.org/officeDocument/2006/relationships/image" Target="media/image20.png"/><Relationship Id="rId86" Type="http://schemas.openxmlformats.org/officeDocument/2006/relationships/hyperlink" Target="https://tstet.aptonline.in/" TargetMode="External"/><Relationship Id="rId151" Type="http://schemas.openxmlformats.org/officeDocument/2006/relationships/hyperlink" Target="https://mpsc.mizoram.gov.in/" TargetMode="External"/><Relationship Id="rId389" Type="http://schemas.openxmlformats.org/officeDocument/2006/relationships/hyperlink" Target="https://apdsc.apcfss.in/" TargetMode="External"/><Relationship Id="rId554" Type="http://schemas.openxmlformats.org/officeDocument/2006/relationships/image" Target="media/image237.png"/><Relationship Id="rId596" Type="http://schemas.openxmlformats.org/officeDocument/2006/relationships/image" Target="media/image249.png"/><Relationship Id="rId193" Type="http://schemas.openxmlformats.org/officeDocument/2006/relationships/hyperlink" Target="https://indianairforce.nic.in/" TargetMode="External"/><Relationship Id="rId207" Type="http://schemas.openxmlformats.org/officeDocument/2006/relationships/hyperlink" Target="https://delhihighcourt.nic.in/" TargetMode="External"/><Relationship Id="rId249" Type="http://schemas.openxmlformats.org/officeDocument/2006/relationships/hyperlink" Target="https://wbpsc.gov.in/" TargetMode="External"/><Relationship Id="rId414" Type="http://schemas.openxmlformats.org/officeDocument/2006/relationships/hyperlink" Target="https://mppsc.mp.gov.in/" TargetMode="External"/><Relationship Id="rId456" Type="http://schemas.openxmlformats.org/officeDocument/2006/relationships/hyperlink" Target="https://www.bharatpetroleum.in/Careers.aspx" TargetMode="External"/><Relationship Id="rId498" Type="http://schemas.openxmlformats.org/officeDocument/2006/relationships/hyperlink" Target="https://nbccindia.in/careers" TargetMode="External"/><Relationship Id="rId13" Type="http://schemas.openxmlformats.org/officeDocument/2006/relationships/image" Target="media/image3.png"/><Relationship Id="rId109" Type="http://schemas.openxmlformats.org/officeDocument/2006/relationships/image" Target="media/image54.png"/><Relationship Id="rId260" Type="http://schemas.openxmlformats.org/officeDocument/2006/relationships/hyperlink" Target="https://aphc.gov.in/" TargetMode="External"/><Relationship Id="rId316" Type="http://schemas.openxmlformats.org/officeDocument/2006/relationships/image" Target="media/image136.png"/><Relationship Id="rId523" Type="http://schemas.openxmlformats.org/officeDocument/2006/relationships/image" Target="media/image227.png"/><Relationship Id="rId55" Type="http://schemas.openxmlformats.org/officeDocument/2006/relationships/hyperlink" Target="https://rajeduboard.rajasthan.gov.in/" TargetMode="External"/><Relationship Id="rId97" Type="http://schemas.openxmlformats.org/officeDocument/2006/relationships/image" Target="media/image47.png"/><Relationship Id="rId120" Type="http://schemas.openxmlformats.org/officeDocument/2006/relationships/image" Target="media/image59.png"/><Relationship Id="rId358" Type="http://schemas.openxmlformats.org/officeDocument/2006/relationships/hyperlink" Target="https://punjabpolice.gov.in/" TargetMode="External"/><Relationship Id="rId565" Type="http://schemas.openxmlformats.org/officeDocument/2006/relationships/image" Target="media/image241.png"/><Relationship Id="rId162" Type="http://schemas.openxmlformats.org/officeDocument/2006/relationships/hyperlink" Target="https://esb.mp.gov.in/" TargetMode="External"/><Relationship Id="rId218" Type="http://schemas.openxmlformats.org/officeDocument/2006/relationships/hyperlink" Target="https://testbook.com/ukpsc-civil-judge" TargetMode="External"/><Relationship Id="rId425" Type="http://schemas.openxmlformats.org/officeDocument/2006/relationships/image" Target="media/image189.png"/><Relationship Id="rId467" Type="http://schemas.openxmlformats.org/officeDocument/2006/relationships/hyperlink" Target="https://en.wikipedia.org/wiki/Indian_Oil_Corporation_Limited" TargetMode="External"/><Relationship Id="rId271" Type="http://schemas.openxmlformats.org/officeDocument/2006/relationships/hyperlink" Target="https://testbook.com/meghalaya-higher-judicial-service" TargetMode="External"/><Relationship Id="rId24" Type="http://schemas.openxmlformats.org/officeDocument/2006/relationships/hyperlink" Target="https://www.indianbank.in/careers" TargetMode="External"/><Relationship Id="rId66" Type="http://schemas.openxmlformats.org/officeDocument/2006/relationships/image" Target="media/image31.png"/><Relationship Id="rId131" Type="http://schemas.openxmlformats.org/officeDocument/2006/relationships/hyperlink" Target="https://dgme.up.gov.in/" TargetMode="External"/><Relationship Id="rId327" Type="http://schemas.openxmlformats.org/officeDocument/2006/relationships/image" Target="media/image141.png"/><Relationship Id="rId369" Type="http://schemas.openxmlformats.org/officeDocument/2006/relationships/image" Target="media/image162.png"/><Relationship Id="rId534" Type="http://schemas.openxmlformats.org/officeDocument/2006/relationships/hyperlink" Target="https://cwcindia.com/careers" TargetMode="External"/><Relationship Id="rId576" Type="http://schemas.openxmlformats.org/officeDocument/2006/relationships/hyperlink" Target="https://mahametro.org/career" TargetMode="External"/><Relationship Id="rId173" Type="http://schemas.openxmlformats.org/officeDocument/2006/relationships/image" Target="media/image82.png"/><Relationship Id="rId229" Type="http://schemas.openxmlformats.org/officeDocument/2006/relationships/image" Target="media/image102.png"/><Relationship Id="rId380" Type="http://schemas.openxmlformats.org/officeDocument/2006/relationships/hyperlink" Target="https://esptn.gov.in/" TargetMode="External"/><Relationship Id="rId436" Type="http://schemas.openxmlformats.org/officeDocument/2006/relationships/hyperlink" Target="https://tspsc.gov.in/" TargetMode="External"/><Relationship Id="rId601" Type="http://schemas.openxmlformats.org/officeDocument/2006/relationships/hyperlink" Target="https://chennaimetrorail.org/career" TargetMode="External"/><Relationship Id="rId240" Type="http://schemas.openxmlformats.org/officeDocument/2006/relationships/hyperlink" Target="https://mpsc.gov.in/" TargetMode="External"/><Relationship Id="rId478" Type="http://schemas.openxmlformats.org/officeDocument/2006/relationships/image" Target="media/image211.png"/><Relationship Id="rId35" Type="http://schemas.openxmlformats.org/officeDocument/2006/relationships/image" Target="media/image15.png"/><Relationship Id="rId77" Type="http://schemas.openxmlformats.org/officeDocument/2006/relationships/image" Target="media/image37.png"/><Relationship Id="rId100" Type="http://schemas.openxmlformats.org/officeDocument/2006/relationships/image" Target="media/image49.jpeg"/><Relationship Id="rId282" Type="http://schemas.openxmlformats.org/officeDocument/2006/relationships/image" Target="media/image120.png"/><Relationship Id="rId338" Type="http://schemas.openxmlformats.org/officeDocument/2006/relationships/hyperlink" Target="https://wbpolice.gov.in/" TargetMode="External"/><Relationship Id="rId503" Type="http://schemas.openxmlformats.org/officeDocument/2006/relationships/hyperlink" Target="https://en.wikipedia.org/wiki/NLC_India_Limited" TargetMode="External"/><Relationship Id="rId545" Type="http://schemas.openxmlformats.org/officeDocument/2006/relationships/image" Target="media/image234.png"/><Relationship Id="rId587" Type="http://schemas.openxmlformats.org/officeDocument/2006/relationships/hyperlink" Target="https://www.google.com/search?q=Ahmedabad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V" TargetMode="External"/><Relationship Id="rId8" Type="http://schemas.openxmlformats.org/officeDocument/2006/relationships/hyperlink" Target="https://ssc.gov.in/" TargetMode="External"/><Relationship Id="rId142" Type="http://schemas.openxmlformats.org/officeDocument/2006/relationships/image" Target="media/image67.png"/><Relationship Id="rId184" Type="http://schemas.openxmlformats.org/officeDocument/2006/relationships/hyperlink" Target="https://ssc.gov.in/" TargetMode="External"/><Relationship Id="rId391" Type="http://schemas.openxmlformats.org/officeDocument/2006/relationships/image" Target="media/image172.png"/><Relationship Id="rId405" Type="http://schemas.openxmlformats.org/officeDocument/2006/relationships/image" Target="media/image179.png"/><Relationship Id="rId447" Type="http://schemas.openxmlformats.org/officeDocument/2006/relationships/hyperlink" Target="https://wbpsc.gov.in/" TargetMode="External"/><Relationship Id="rId612" Type="http://schemas.openxmlformats.org/officeDocument/2006/relationships/fontTable" Target="fontTable.xml"/><Relationship Id="rId251" Type="http://schemas.openxmlformats.org/officeDocument/2006/relationships/hyperlink" Target="https://testbook.com/odisha-judicial-services" TargetMode="External"/><Relationship Id="rId489" Type="http://schemas.openxmlformats.org/officeDocument/2006/relationships/hyperlink" Target="https://concorindia.co.in/careers" TargetMode="External"/><Relationship Id="rId46" Type="http://schemas.openxmlformats.org/officeDocument/2006/relationships/image" Target="media/image21.png"/><Relationship Id="rId293" Type="http://schemas.openxmlformats.org/officeDocument/2006/relationships/image" Target="media/image125.png"/><Relationship Id="rId307" Type="http://schemas.openxmlformats.org/officeDocument/2006/relationships/image" Target="media/image132.jpeg"/><Relationship Id="rId349" Type="http://schemas.openxmlformats.org/officeDocument/2006/relationships/image" Target="media/image152.png"/><Relationship Id="rId514" Type="http://schemas.openxmlformats.org/officeDocument/2006/relationships/image" Target="media/image224.png"/><Relationship Id="rId556" Type="http://schemas.openxmlformats.org/officeDocument/2006/relationships/hyperlink" Target="https://www.irfc.co.in/careers" TargetMode="External"/><Relationship Id="rId88" Type="http://schemas.openxmlformats.org/officeDocument/2006/relationships/hyperlink" Target="https://trb.tn.gov.in/" TargetMode="External"/><Relationship Id="rId111" Type="http://schemas.openxmlformats.org/officeDocument/2006/relationships/image" Target="media/image55.jpeg"/><Relationship Id="rId153" Type="http://schemas.openxmlformats.org/officeDocument/2006/relationships/hyperlink" Target="https://health.tripura.gov.in/" TargetMode="External"/><Relationship Id="rId195" Type="http://schemas.openxmlformats.org/officeDocument/2006/relationships/hyperlink" Target="https://inet.navy.gov.in/" TargetMode="External"/><Relationship Id="rId209" Type="http://schemas.openxmlformats.org/officeDocument/2006/relationships/hyperlink" Target="https://testbook.com/haryana-judicial-services" TargetMode="External"/><Relationship Id="rId360" Type="http://schemas.openxmlformats.org/officeDocument/2006/relationships/hyperlink" Target="https://haryanapolice.gov.in/" TargetMode="External"/><Relationship Id="rId416" Type="http://schemas.openxmlformats.org/officeDocument/2006/relationships/hyperlink" Target="https://mpsc.gov.in/" TargetMode="External"/><Relationship Id="rId598" Type="http://schemas.openxmlformats.org/officeDocument/2006/relationships/hyperlink" Target="https://transport.rajasthan.gov.in/jmrc/career" TargetMode="External"/><Relationship Id="rId220" Type="http://schemas.openxmlformats.org/officeDocument/2006/relationships/image" Target="media/image99.png"/><Relationship Id="rId458" Type="http://schemas.openxmlformats.org/officeDocument/2006/relationships/hyperlink" Target="https://en.wikipedia.org/wiki/Coal_India_Limited" TargetMode="External"/><Relationship Id="rId15" Type="http://schemas.openxmlformats.org/officeDocument/2006/relationships/image" Target="media/image4.png"/><Relationship Id="rId57" Type="http://schemas.openxmlformats.org/officeDocument/2006/relationships/hyperlink" Target="https://gsebservice.gujarat.gov.in/" TargetMode="External"/><Relationship Id="rId262" Type="http://schemas.openxmlformats.org/officeDocument/2006/relationships/hyperlink" Target="https://testbook.com/telangana-high-court-civil-judge" TargetMode="External"/><Relationship Id="rId318" Type="http://schemas.openxmlformats.org/officeDocument/2006/relationships/hyperlink" Target="https://iari.res.in/" TargetMode="External"/><Relationship Id="rId525" Type="http://schemas.openxmlformats.org/officeDocument/2006/relationships/hyperlink" Target="https://nationalfertilizers.com/careers" TargetMode="External"/><Relationship Id="rId567" Type="http://schemas.openxmlformats.org/officeDocument/2006/relationships/hyperlink" Target="https://upmrc.com/career" TargetMode="External"/><Relationship Id="rId99" Type="http://schemas.openxmlformats.org/officeDocument/2006/relationships/hyperlink" Target="https://indianrailways.gov.in/" TargetMode="External"/><Relationship Id="rId122" Type="http://schemas.openxmlformats.org/officeDocument/2006/relationships/image" Target="media/image60.png"/><Relationship Id="rId164" Type="http://schemas.openxmlformats.org/officeDocument/2006/relationships/hyperlink" Target="https://gpsc.gujarat.gov.in/" TargetMode="External"/><Relationship Id="rId371" Type="http://schemas.openxmlformats.org/officeDocument/2006/relationships/image" Target="media/image163.png"/><Relationship Id="rId427" Type="http://schemas.openxmlformats.org/officeDocument/2006/relationships/image" Target="media/image190.png"/><Relationship Id="rId469" Type="http://schemas.openxmlformats.org/officeDocument/2006/relationships/image" Target="media/image207.png"/><Relationship Id="rId26" Type="http://schemas.openxmlformats.org/officeDocument/2006/relationships/hyperlink" Target="https://www.iob.in/careers" TargetMode="External"/><Relationship Id="rId231" Type="http://schemas.openxmlformats.org/officeDocument/2006/relationships/hyperlink" Target="https://highcourt.cg.gov.in/" TargetMode="External"/><Relationship Id="rId273" Type="http://schemas.openxmlformats.org/officeDocument/2006/relationships/image" Target="media/image116.png"/><Relationship Id="rId329" Type="http://schemas.openxmlformats.org/officeDocument/2006/relationships/image" Target="media/image142.png"/><Relationship Id="rId480" Type="http://schemas.openxmlformats.org/officeDocument/2006/relationships/image" Target="media/image212.png"/><Relationship Id="rId536" Type="http://schemas.openxmlformats.org/officeDocument/2006/relationships/hyperlink" Target="https://en.wikipedia.org/wiki/Mazagon_Dock_Shipbuilders" TargetMode="External"/><Relationship Id="rId68" Type="http://schemas.openxmlformats.org/officeDocument/2006/relationships/hyperlink" Target="https://scert.assam.gov.in/" TargetMode="External"/><Relationship Id="rId133" Type="http://schemas.openxmlformats.org/officeDocument/2006/relationships/hyperlink" Target="https://sgpgims.org.in/" TargetMode="External"/><Relationship Id="rId175" Type="http://schemas.openxmlformats.org/officeDocument/2006/relationships/image" Target="media/image83.png"/><Relationship Id="rId340" Type="http://schemas.openxmlformats.org/officeDocument/2006/relationships/hyperlink" Target="https://slprbassam.in/" TargetMode="External"/><Relationship Id="rId578" Type="http://schemas.openxmlformats.org/officeDocument/2006/relationships/hyperlink" Target="https://www.google.com/search?q=Navi+Mumbai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d" TargetMode="External"/><Relationship Id="rId200" Type="http://schemas.openxmlformats.org/officeDocument/2006/relationships/hyperlink" Target="https://awesindia.com/" TargetMode="External"/><Relationship Id="rId382" Type="http://schemas.openxmlformats.org/officeDocument/2006/relationships/hyperlink" Target="https://keralapolice.gov.in/" TargetMode="External"/><Relationship Id="rId438" Type="http://schemas.openxmlformats.org/officeDocument/2006/relationships/hyperlink" Target="https://tpsc.tripura.gov.in/" TargetMode="External"/><Relationship Id="rId603" Type="http://schemas.openxmlformats.org/officeDocument/2006/relationships/hyperlink" Target="https://mtp.indianrailways.gov.in/recruitment" TargetMode="External"/><Relationship Id="rId242" Type="http://schemas.openxmlformats.org/officeDocument/2006/relationships/hyperlink" Target="https://testbook.com/bpsc-judicial-services" TargetMode="External"/><Relationship Id="rId284" Type="http://schemas.openxmlformats.org/officeDocument/2006/relationships/image" Target="media/image121.png"/><Relationship Id="rId491" Type="http://schemas.openxmlformats.org/officeDocument/2006/relationships/hyperlink" Target="https://en.wikipedia.org/wiki/Engineers_India_Limited" TargetMode="External"/><Relationship Id="rId505" Type="http://schemas.openxmlformats.org/officeDocument/2006/relationships/image" Target="media/image221.png"/><Relationship Id="rId37" Type="http://schemas.openxmlformats.org/officeDocument/2006/relationships/image" Target="media/image16.png"/><Relationship Id="rId79" Type="http://schemas.openxmlformats.org/officeDocument/2006/relationships/image" Target="media/image38.png"/><Relationship Id="rId102" Type="http://schemas.openxmlformats.org/officeDocument/2006/relationships/image" Target="media/image50.png"/><Relationship Id="rId144" Type="http://schemas.openxmlformats.org/officeDocument/2006/relationships/image" Target="media/image68.png"/><Relationship Id="rId547" Type="http://schemas.openxmlformats.org/officeDocument/2006/relationships/hyperlink" Target="https://www.nhpcindia.com/careers" TargetMode="External"/><Relationship Id="rId589" Type="http://schemas.openxmlformats.org/officeDocument/2006/relationships/image" Target="media/image247.png"/><Relationship Id="rId90" Type="http://schemas.openxmlformats.org/officeDocument/2006/relationships/hyperlink" Target="https://ktet.kerala.gov.in/" TargetMode="External"/><Relationship Id="rId186" Type="http://schemas.openxmlformats.org/officeDocument/2006/relationships/hyperlink" Target="https://indianrailways.gov.in/rrb" TargetMode="External"/><Relationship Id="rId351" Type="http://schemas.openxmlformats.org/officeDocument/2006/relationships/image" Target="media/image153.png"/><Relationship Id="rId393" Type="http://schemas.openxmlformats.org/officeDocument/2006/relationships/image" Target="media/image173.png"/><Relationship Id="rId407" Type="http://schemas.openxmlformats.org/officeDocument/2006/relationships/image" Target="media/image180.png"/><Relationship Id="rId449" Type="http://schemas.openxmlformats.org/officeDocument/2006/relationships/hyperlink" Target="https://en.wikipedia.org/wiki/Oil_and_Natural_Gas_Corporation" TargetMode="External"/><Relationship Id="rId211" Type="http://schemas.openxmlformats.org/officeDocument/2006/relationships/image" Target="media/image96.png"/><Relationship Id="rId253" Type="http://schemas.openxmlformats.org/officeDocument/2006/relationships/image" Target="media/image110.png"/><Relationship Id="rId295" Type="http://schemas.openxmlformats.org/officeDocument/2006/relationships/image" Target="media/image126.png"/><Relationship Id="rId309" Type="http://schemas.openxmlformats.org/officeDocument/2006/relationships/image" Target="media/image133.png"/><Relationship Id="rId460" Type="http://schemas.openxmlformats.org/officeDocument/2006/relationships/image" Target="media/image204.png"/><Relationship Id="rId516" Type="http://schemas.openxmlformats.org/officeDocument/2006/relationships/hyperlink" Target="https://www.rcfltd.com/careers" TargetMode="External"/><Relationship Id="rId48" Type="http://schemas.openxmlformats.org/officeDocument/2006/relationships/image" Target="media/image22.png"/><Relationship Id="rId113" Type="http://schemas.openxmlformats.org/officeDocument/2006/relationships/hyperlink" Target="https://dhsjammu.jk.gov.in/" TargetMode="External"/><Relationship Id="rId320" Type="http://schemas.openxmlformats.org/officeDocument/2006/relationships/hyperlink" Target="https://www.nic.in/careers" TargetMode="External"/><Relationship Id="rId558" Type="http://schemas.openxmlformats.org/officeDocument/2006/relationships/hyperlink" Target="https://en.wikipedia.org/wiki/Numaligarh_Refinery" TargetMode="External"/><Relationship Id="rId155" Type="http://schemas.openxmlformats.org/officeDocument/2006/relationships/hyperlink" Target="https://jssc.nic.in/" TargetMode="External"/><Relationship Id="rId197" Type="http://schemas.openxmlformats.org/officeDocument/2006/relationships/hyperlink" Target="https://joinindiannavy.gov.in/" TargetMode="External"/><Relationship Id="rId362" Type="http://schemas.openxmlformats.org/officeDocument/2006/relationships/hyperlink" Target="https://himpol.nic.in/" TargetMode="External"/><Relationship Id="rId418" Type="http://schemas.openxmlformats.org/officeDocument/2006/relationships/hyperlink" Target="https://mpscmanipur.gov.in/" TargetMode="External"/><Relationship Id="rId222" Type="http://schemas.openxmlformats.org/officeDocument/2006/relationships/hyperlink" Target="https://hphighcourt.nic.in/" TargetMode="External"/><Relationship Id="rId264" Type="http://schemas.openxmlformats.org/officeDocument/2006/relationships/image" Target="media/image113.png"/><Relationship Id="rId471" Type="http://schemas.openxmlformats.org/officeDocument/2006/relationships/hyperlink" Target="https://careers.ntpc.co.in/" TargetMode="External"/><Relationship Id="rId17" Type="http://schemas.openxmlformats.org/officeDocument/2006/relationships/image" Target="media/image5.png"/><Relationship Id="rId59" Type="http://schemas.openxmlformats.org/officeDocument/2006/relationships/hyperlink" Target="https://mahatef.in/" TargetMode="External"/><Relationship Id="rId124" Type="http://schemas.openxmlformats.org/officeDocument/2006/relationships/image" Target="media/image61.png"/><Relationship Id="rId527" Type="http://schemas.openxmlformats.org/officeDocument/2006/relationships/hyperlink" Target="https://en.wikipedia.org/wiki/Housing_and_Urban_Development_Corporation" TargetMode="External"/><Relationship Id="rId569" Type="http://schemas.openxmlformats.org/officeDocument/2006/relationships/hyperlink" Target="https://www.google.com/search?q=Kanpur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X" TargetMode="External"/><Relationship Id="rId70" Type="http://schemas.openxmlformats.org/officeDocument/2006/relationships/hyperlink" Target="https://apsc.gov.in/" TargetMode="External"/><Relationship Id="rId166" Type="http://schemas.openxmlformats.org/officeDocument/2006/relationships/hyperlink" Target="https://mhsrb.telangana.gov.in/" TargetMode="External"/><Relationship Id="rId331" Type="http://schemas.openxmlformats.org/officeDocument/2006/relationships/image" Target="media/image143.png"/><Relationship Id="rId373" Type="http://schemas.openxmlformats.org/officeDocument/2006/relationships/image" Target="media/image164.png"/><Relationship Id="rId429" Type="http://schemas.openxmlformats.org/officeDocument/2006/relationships/image" Target="media/image191.png"/><Relationship Id="rId580" Type="http://schemas.openxmlformats.org/officeDocument/2006/relationships/image" Target="media/image244.png"/><Relationship Id="rId1" Type="http://schemas.openxmlformats.org/officeDocument/2006/relationships/customXml" Target="../customXml/item1.xml"/><Relationship Id="rId233" Type="http://schemas.openxmlformats.org/officeDocument/2006/relationships/hyperlink" Target="https://testbook.com/rajasthan-judicial-service" TargetMode="External"/><Relationship Id="rId440" Type="http://schemas.openxmlformats.org/officeDocument/2006/relationships/hyperlink" Target="https://uppsc.up.nic.in/" TargetMode="External"/><Relationship Id="rId28" Type="http://schemas.openxmlformats.org/officeDocument/2006/relationships/image" Target="media/image11.png"/><Relationship Id="rId275" Type="http://schemas.openxmlformats.org/officeDocument/2006/relationships/hyperlink" Target="https://hcmimipur.gov.in/" TargetMode="External"/><Relationship Id="rId300" Type="http://schemas.openxmlformats.org/officeDocument/2006/relationships/hyperlink" Target="https://uiic.co.in/" TargetMode="External"/><Relationship Id="rId482" Type="http://schemas.openxmlformats.org/officeDocument/2006/relationships/image" Target="media/image213.png"/><Relationship Id="rId538" Type="http://schemas.openxmlformats.org/officeDocument/2006/relationships/hyperlink" Target="https://mazagondock.in/careers" TargetMode="External"/><Relationship Id="rId81" Type="http://schemas.openxmlformats.org/officeDocument/2006/relationships/image" Target="media/image39.png"/><Relationship Id="rId135" Type="http://schemas.openxmlformats.org/officeDocument/2006/relationships/hyperlink" Target="https://btsc.bihar.gov.in/" TargetMode="External"/><Relationship Id="rId177" Type="http://schemas.openxmlformats.org/officeDocument/2006/relationships/image" Target="media/image84.png"/><Relationship Id="rId342" Type="http://schemas.openxmlformats.org/officeDocument/2006/relationships/hyperlink" Target="https://sikkimpolice.nic.in/" TargetMode="External"/><Relationship Id="rId384" Type="http://schemas.openxmlformats.org/officeDocument/2006/relationships/hyperlink" Target="https://goapolice.gov.in/" TargetMode="External"/><Relationship Id="rId591" Type="http://schemas.openxmlformats.org/officeDocument/2006/relationships/hyperlink" Target="https://www.google.com/search?q=Hyderabad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L" TargetMode="External"/><Relationship Id="rId605" Type="http://schemas.openxmlformats.org/officeDocument/2006/relationships/hyperlink" Target="https://www.google.com/search?q=Namma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F" TargetMode="External"/><Relationship Id="rId202" Type="http://schemas.openxmlformats.org/officeDocument/2006/relationships/hyperlink" Target="https://indianarmy.nic.in/" TargetMode="External"/><Relationship Id="rId244" Type="http://schemas.openxmlformats.org/officeDocument/2006/relationships/image" Target="media/image107.png"/><Relationship Id="rId39" Type="http://schemas.openxmlformats.org/officeDocument/2006/relationships/image" Target="media/image17.png"/><Relationship Id="rId286" Type="http://schemas.openxmlformats.org/officeDocument/2006/relationships/hyperlink" Target="https://www.niacl.com/" TargetMode="External"/><Relationship Id="rId451" Type="http://schemas.openxmlformats.org/officeDocument/2006/relationships/image" Target="media/image201.png"/><Relationship Id="rId493" Type="http://schemas.openxmlformats.org/officeDocument/2006/relationships/image" Target="media/image217.png"/><Relationship Id="rId507" Type="http://schemas.openxmlformats.org/officeDocument/2006/relationships/hyperlink" Target="https://www.rinl.in/Careers" TargetMode="External"/><Relationship Id="rId549" Type="http://schemas.openxmlformats.org/officeDocument/2006/relationships/hyperlink" Target="https://en.wikipedia.org/wiki/Solar_Energy_Corporation_of_India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ugcnet.nta.ac.in/" TargetMode="External"/><Relationship Id="rId146" Type="http://schemas.openxmlformats.org/officeDocument/2006/relationships/image" Target="media/image69.png"/><Relationship Id="rId188" Type="http://schemas.openxmlformats.org/officeDocument/2006/relationships/hyperlink" Target="https://www.isro.gov.in/" TargetMode="External"/><Relationship Id="rId311" Type="http://schemas.openxmlformats.org/officeDocument/2006/relationships/image" Target="media/image134.png"/><Relationship Id="rId353" Type="http://schemas.openxmlformats.org/officeDocument/2006/relationships/image" Target="media/image154.png"/><Relationship Id="rId395" Type="http://schemas.openxmlformats.org/officeDocument/2006/relationships/image" Target="media/image174.jpeg"/><Relationship Id="rId409" Type="http://schemas.openxmlformats.org/officeDocument/2006/relationships/image" Target="media/image181.png"/><Relationship Id="rId560" Type="http://schemas.openxmlformats.org/officeDocument/2006/relationships/hyperlink" Target="https://www.google.com/search?q=Patna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j" TargetMode="External"/><Relationship Id="rId92" Type="http://schemas.openxmlformats.org/officeDocument/2006/relationships/hyperlink" Target="https://kpsc.kar.nic.in/" TargetMode="External"/><Relationship Id="rId213" Type="http://schemas.openxmlformats.org/officeDocument/2006/relationships/hyperlink" Target="https://highcourtchd.gov.in/" TargetMode="External"/><Relationship Id="rId420" Type="http://schemas.openxmlformats.org/officeDocument/2006/relationships/hyperlink" Target="https://mpsc.nic.in/" TargetMode="External"/><Relationship Id="rId255" Type="http://schemas.openxmlformats.org/officeDocument/2006/relationships/hyperlink" Target="https://tnpsc.gov.in/" TargetMode="External"/><Relationship Id="rId297" Type="http://schemas.openxmlformats.org/officeDocument/2006/relationships/image" Target="media/image127.png"/><Relationship Id="rId462" Type="http://schemas.openxmlformats.org/officeDocument/2006/relationships/hyperlink" Target="https://www.gailonline.com/Careers.html" TargetMode="External"/><Relationship Id="rId518" Type="http://schemas.openxmlformats.org/officeDocument/2006/relationships/hyperlink" Target="https://en.wikipedia.org/wiki/Ircon_International" TargetMode="External"/><Relationship Id="rId115" Type="http://schemas.openxmlformats.org/officeDocument/2006/relationships/image" Target="media/image56.png"/><Relationship Id="rId157" Type="http://schemas.openxmlformats.org/officeDocument/2006/relationships/hyperlink" Target="https://vyapam.nic.in/" TargetMode="External"/><Relationship Id="rId322" Type="http://schemas.openxmlformats.org/officeDocument/2006/relationships/hyperlink" Target="https://www.icai.org/" TargetMode="External"/><Relationship Id="rId364" Type="http://schemas.openxmlformats.org/officeDocument/2006/relationships/hyperlink" Target="https://police.rajasthan.gov.in/" TargetMode="External"/><Relationship Id="rId61" Type="http://schemas.openxmlformats.org/officeDocument/2006/relationships/hyperlink" Target="https://jssc.nic.in/" TargetMode="External"/><Relationship Id="rId199" Type="http://schemas.openxmlformats.org/officeDocument/2006/relationships/image" Target="media/image93.png"/><Relationship Id="rId571" Type="http://schemas.openxmlformats.org/officeDocument/2006/relationships/hyperlink" Target="https://www.google.com/search?q=Lucknow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P" TargetMode="External"/><Relationship Id="rId19" Type="http://schemas.openxmlformats.org/officeDocument/2006/relationships/image" Target="media/image6.png"/><Relationship Id="rId224" Type="http://schemas.openxmlformats.org/officeDocument/2006/relationships/hyperlink" Target="https://testbook.com/jkpsc-civil-judge" TargetMode="External"/><Relationship Id="rId266" Type="http://schemas.openxmlformats.org/officeDocument/2006/relationships/hyperlink" Target="https://ghconline.gov.in/" TargetMode="External"/><Relationship Id="rId431" Type="http://schemas.openxmlformats.org/officeDocument/2006/relationships/image" Target="media/image192.png"/><Relationship Id="rId473" Type="http://schemas.openxmlformats.org/officeDocument/2006/relationships/hyperlink" Target="https://www.powergrid.in/career" TargetMode="External"/><Relationship Id="rId529" Type="http://schemas.openxmlformats.org/officeDocument/2006/relationships/image" Target="media/image229.png"/><Relationship Id="rId30" Type="http://schemas.openxmlformats.org/officeDocument/2006/relationships/image" Target="media/image12.png"/><Relationship Id="rId126" Type="http://schemas.openxmlformats.org/officeDocument/2006/relationships/image" Target="media/image62.png"/><Relationship Id="rId168" Type="http://schemas.openxmlformats.org/officeDocument/2006/relationships/hyperlink" Target="https://health.ap.gov.in/" TargetMode="External"/><Relationship Id="rId333" Type="http://schemas.openxmlformats.org/officeDocument/2006/relationships/image" Target="media/image144.png"/><Relationship Id="rId540" Type="http://schemas.openxmlformats.org/officeDocument/2006/relationships/hyperlink" Target="https://en.wikipedia.org/wiki/RailTel" TargetMode="External"/><Relationship Id="rId72" Type="http://schemas.openxmlformats.org/officeDocument/2006/relationships/hyperlink" Target="https://megeducation.gov.in/" TargetMode="External"/><Relationship Id="rId375" Type="http://schemas.openxmlformats.org/officeDocument/2006/relationships/image" Target="media/image165.png"/><Relationship Id="rId582" Type="http://schemas.openxmlformats.org/officeDocument/2006/relationships/hyperlink" Target="https://mahametro.org/career" TargetMode="External"/><Relationship Id="rId3" Type="http://schemas.openxmlformats.org/officeDocument/2006/relationships/styles" Target="styles.xml"/><Relationship Id="rId235" Type="http://schemas.openxmlformats.org/officeDocument/2006/relationships/image" Target="media/image104.png"/><Relationship Id="rId277" Type="http://schemas.openxmlformats.org/officeDocument/2006/relationships/hyperlink" Target="https://nagalandhighcourt.nic.in/" TargetMode="External"/><Relationship Id="rId400" Type="http://schemas.openxmlformats.org/officeDocument/2006/relationships/image" Target="media/image177.png"/><Relationship Id="rId442" Type="http://schemas.openxmlformats.org/officeDocument/2006/relationships/hyperlink" Target="https://upsssc.gov.in/" TargetMode="External"/><Relationship Id="rId484" Type="http://schemas.openxmlformats.org/officeDocument/2006/relationships/image" Target="media/image214.png"/><Relationship Id="rId137" Type="http://schemas.openxmlformats.org/officeDocument/2006/relationships/hyperlink" Target="https://hfw.wbhealth.gov.in/" TargetMode="External"/><Relationship Id="rId302" Type="http://schemas.openxmlformats.org/officeDocument/2006/relationships/hyperlink" Target="https://opportunities.rbi.org.in/" TargetMode="External"/><Relationship Id="rId344" Type="http://schemas.openxmlformats.org/officeDocument/2006/relationships/hyperlink" Target="https://megpolice.gov.in/" TargetMode="External"/><Relationship Id="rId41" Type="http://schemas.openxmlformats.org/officeDocument/2006/relationships/hyperlink" Target="https://updeled.gov.in/" TargetMode="External"/><Relationship Id="rId83" Type="http://schemas.openxmlformats.org/officeDocument/2006/relationships/image" Target="media/image40.png"/><Relationship Id="rId179" Type="http://schemas.openxmlformats.org/officeDocument/2006/relationships/image" Target="media/image85.png"/><Relationship Id="rId386" Type="http://schemas.openxmlformats.org/officeDocument/2006/relationships/hyperlink" Target="https://psc.ap.gov.in/" TargetMode="External"/><Relationship Id="rId551" Type="http://schemas.openxmlformats.org/officeDocument/2006/relationships/image" Target="media/image236.png"/><Relationship Id="rId593" Type="http://schemas.openxmlformats.org/officeDocument/2006/relationships/image" Target="media/image248.png"/><Relationship Id="rId607" Type="http://schemas.openxmlformats.org/officeDocument/2006/relationships/image" Target="media/image253.png"/><Relationship Id="rId190" Type="http://schemas.openxmlformats.org/officeDocument/2006/relationships/hyperlink" Target="https://upsc.gov.in/" TargetMode="External"/><Relationship Id="rId204" Type="http://schemas.openxmlformats.org/officeDocument/2006/relationships/hyperlink" Target="https://ssb.gov.in/" TargetMode="External"/><Relationship Id="rId246" Type="http://schemas.openxmlformats.org/officeDocument/2006/relationships/hyperlink" Target="https://jpsc.gov.in/" TargetMode="External"/><Relationship Id="rId288" Type="http://schemas.openxmlformats.org/officeDocument/2006/relationships/hyperlink" Target="https://nationalinsurance.nic.co.in/" TargetMode="External"/><Relationship Id="rId411" Type="http://schemas.openxmlformats.org/officeDocument/2006/relationships/image" Target="media/image182.png"/><Relationship Id="rId453" Type="http://schemas.openxmlformats.org/officeDocument/2006/relationships/hyperlink" Target="https://careers.bhel.in/" TargetMode="External"/><Relationship Id="rId509" Type="http://schemas.openxmlformats.org/officeDocument/2006/relationships/hyperlink" Target="https://en.wikipedia.org/wiki/Shipping_Corporation_of_India" TargetMode="External"/><Relationship Id="rId106" Type="http://schemas.openxmlformats.org/officeDocument/2006/relationships/hyperlink" Target="https://indianrailways.gov.in/rrb" TargetMode="External"/><Relationship Id="rId313" Type="http://schemas.openxmlformats.org/officeDocument/2006/relationships/image" Target="media/image135.png"/><Relationship Id="rId495" Type="http://schemas.openxmlformats.org/officeDocument/2006/relationships/hyperlink" Target="https://nalcoindia.co.in/careers" TargetMode="External"/><Relationship Id="rId10" Type="http://schemas.openxmlformats.org/officeDocument/2006/relationships/hyperlink" Target="https://www.ibps.in/" TargetMode="External"/><Relationship Id="rId52" Type="http://schemas.openxmlformats.org/officeDocument/2006/relationships/image" Target="media/image24.png"/><Relationship Id="rId94" Type="http://schemas.openxmlformats.org/officeDocument/2006/relationships/hyperlink" Target="https://schooleducation.kar.nic.in/" TargetMode="External"/><Relationship Id="rId148" Type="http://schemas.openxmlformats.org/officeDocument/2006/relationships/image" Target="media/image70.png"/><Relationship Id="rId355" Type="http://schemas.openxmlformats.org/officeDocument/2006/relationships/image" Target="media/image155.png"/><Relationship Id="rId397" Type="http://schemas.openxmlformats.org/officeDocument/2006/relationships/hyperlink" Target="https://psc.cg.gov.in/" TargetMode="External"/><Relationship Id="rId520" Type="http://schemas.openxmlformats.org/officeDocument/2006/relationships/image" Target="media/image226.png"/><Relationship Id="rId562" Type="http://schemas.openxmlformats.org/officeDocument/2006/relationships/image" Target="media/image240.png"/><Relationship Id="rId215" Type="http://schemas.openxmlformats.org/officeDocument/2006/relationships/hyperlink" Target="https://testbook.com/uppsc-civil-judge" TargetMode="External"/><Relationship Id="rId257" Type="http://schemas.openxmlformats.org/officeDocument/2006/relationships/hyperlink" Target="https://testbook.com/karnataka-high-court-civil-judge" TargetMode="External"/><Relationship Id="rId422" Type="http://schemas.openxmlformats.org/officeDocument/2006/relationships/hyperlink" Target="https://mpsc.mizoram.gov.in/" TargetMode="External"/><Relationship Id="rId464" Type="http://schemas.openxmlformats.org/officeDocument/2006/relationships/hyperlink" Target="https://en.wikipedia.org/wiki/Hindustan_Petroleum_Corporation_Limited" TargetMode="External"/><Relationship Id="rId299" Type="http://schemas.openxmlformats.org/officeDocument/2006/relationships/image" Target="media/image128.png"/><Relationship Id="rId63" Type="http://schemas.openxmlformats.org/officeDocument/2006/relationships/hyperlink" Target="https://cgtet.co.in/" TargetMode="External"/><Relationship Id="rId159" Type="http://schemas.openxmlformats.org/officeDocument/2006/relationships/hyperlink" Target="https://osssc.gov.in/" TargetMode="External"/><Relationship Id="rId366" Type="http://schemas.openxmlformats.org/officeDocument/2006/relationships/hyperlink" Target="https://esb.mp.gov.in/" TargetMode="External"/><Relationship Id="rId573" Type="http://schemas.openxmlformats.org/officeDocument/2006/relationships/hyperlink" Target="https://www.google.com/search?q=Noida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b" TargetMode="External"/><Relationship Id="rId226" Type="http://schemas.openxmlformats.org/officeDocument/2006/relationships/image" Target="media/image101.png"/><Relationship Id="rId433" Type="http://schemas.openxmlformats.org/officeDocument/2006/relationships/image" Target="media/image193.png"/><Relationship Id="rId74" Type="http://schemas.openxmlformats.org/officeDocument/2006/relationships/hyperlink" Target="https://npsc.co.in/" TargetMode="External"/><Relationship Id="rId377" Type="http://schemas.openxmlformats.org/officeDocument/2006/relationships/image" Target="media/image166.png"/><Relationship Id="rId500" Type="http://schemas.openxmlformats.org/officeDocument/2006/relationships/hyperlink" Target="https://en.wikipedia.org/wiki/National_Mineral_Development_Corporation" TargetMode="External"/><Relationship Id="rId584" Type="http://schemas.openxmlformats.org/officeDocument/2006/relationships/hyperlink" Target="https://www.google.com/search?q=Mumbai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H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gujarathighcourt.nic.in/" TargetMode="External"/><Relationship Id="rId444" Type="http://schemas.openxmlformats.org/officeDocument/2006/relationships/image" Target="media/image198.png"/><Relationship Id="rId290" Type="http://schemas.openxmlformats.org/officeDocument/2006/relationships/hyperlink" Target="https://orientalinsurance.org.in/" TargetMode="External"/><Relationship Id="rId304" Type="http://schemas.openxmlformats.org/officeDocument/2006/relationships/hyperlink" Target="https://mha.gov.in/" TargetMode="External"/><Relationship Id="rId388" Type="http://schemas.openxmlformats.org/officeDocument/2006/relationships/hyperlink" Target="https://slprb.ap.gov.in/" TargetMode="External"/><Relationship Id="rId511" Type="http://schemas.openxmlformats.org/officeDocument/2006/relationships/image" Target="media/image223.png"/><Relationship Id="rId609" Type="http://schemas.openxmlformats.org/officeDocument/2006/relationships/hyperlink" Target="https://delhimetrorail.com/career" TargetMode="External"/><Relationship Id="rId85" Type="http://schemas.openxmlformats.org/officeDocument/2006/relationships/image" Target="media/image41.png"/><Relationship Id="rId150" Type="http://schemas.openxmlformats.org/officeDocument/2006/relationships/image" Target="media/image71.png"/><Relationship Id="rId595" Type="http://schemas.openxmlformats.org/officeDocument/2006/relationships/hyperlink" Target="https://kochimetro.org/career" TargetMode="External"/><Relationship Id="rId248" Type="http://schemas.openxmlformats.org/officeDocument/2006/relationships/hyperlink" Target="https://testbook.com/west-bengal-judicial-service" TargetMode="External"/><Relationship Id="rId455" Type="http://schemas.openxmlformats.org/officeDocument/2006/relationships/hyperlink" Target="https://en.wikipedia.org/wiki/Bharat_Petroleum_Corporation_Limited" TargetMode="External"/><Relationship Id="rId12" Type="http://schemas.openxmlformats.org/officeDocument/2006/relationships/hyperlink" Target="https://sbi.co.in/web/careers" TargetMode="External"/><Relationship Id="rId108" Type="http://schemas.openxmlformats.org/officeDocument/2006/relationships/hyperlink" Target="https://aiimsexams.ac.in/" TargetMode="External"/><Relationship Id="rId315" Type="http://schemas.openxmlformats.org/officeDocument/2006/relationships/hyperlink" Target="https://www.barconline.cept.gov.in/" TargetMode="External"/><Relationship Id="rId522" Type="http://schemas.openxmlformats.org/officeDocument/2006/relationships/hyperlink" Target="https://www.rites.com/Careers" TargetMode="External"/><Relationship Id="rId96" Type="http://schemas.openxmlformats.org/officeDocument/2006/relationships/image" Target="media/image46.png"/><Relationship Id="rId161" Type="http://schemas.openxmlformats.org/officeDocument/2006/relationships/image" Target="media/image76.png"/><Relationship Id="rId399" Type="http://schemas.openxmlformats.org/officeDocument/2006/relationships/hyperlink" Target="https://gpsc.goa.gov.in/" TargetMode="External"/><Relationship Id="rId259" Type="http://schemas.openxmlformats.org/officeDocument/2006/relationships/hyperlink" Target="https://testbook.com/ap-high-court-civil-judge" TargetMode="External"/><Relationship Id="rId466" Type="http://schemas.openxmlformats.org/officeDocument/2006/relationships/image" Target="media/image206.png"/><Relationship Id="rId23" Type="http://schemas.openxmlformats.org/officeDocument/2006/relationships/image" Target="media/image8.png"/><Relationship Id="rId119" Type="http://schemas.openxmlformats.org/officeDocument/2006/relationships/hyperlink" Target="https://hssc.gov.in/" TargetMode="External"/><Relationship Id="rId326" Type="http://schemas.openxmlformats.org/officeDocument/2006/relationships/hyperlink" Target="https://www.icsi.edu/" TargetMode="External"/><Relationship Id="rId533" Type="http://schemas.openxmlformats.org/officeDocument/2006/relationships/hyperlink" Target="https://en.wikipedia.org/wiki/Central_Warehousing_Corporation" TargetMode="External"/><Relationship Id="rId172" Type="http://schemas.openxmlformats.org/officeDocument/2006/relationships/hyperlink" Target="https://kerala.psc.gov.in/" TargetMode="External"/><Relationship Id="rId477" Type="http://schemas.openxmlformats.org/officeDocument/2006/relationships/hyperlink" Target="https://www.recindia.nic.in/careers" TargetMode="External"/><Relationship Id="rId600" Type="http://schemas.openxmlformats.org/officeDocument/2006/relationships/hyperlink" Target="https://www.google.com/search?q=Chennai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J" TargetMode="External"/><Relationship Id="rId337" Type="http://schemas.openxmlformats.org/officeDocument/2006/relationships/image" Target="media/image146.png"/><Relationship Id="rId34" Type="http://schemas.openxmlformats.org/officeDocument/2006/relationships/hyperlink" Target="https://www.hpscb.com/" TargetMode="External"/><Relationship Id="rId544" Type="http://schemas.openxmlformats.org/officeDocument/2006/relationships/hyperlink" Target="https://www.sjvn.nic.in/careers" TargetMode="External"/><Relationship Id="rId183" Type="http://schemas.openxmlformats.org/officeDocument/2006/relationships/hyperlink" Target="https://upsc.gov.in/" TargetMode="External"/><Relationship Id="rId390" Type="http://schemas.openxmlformats.org/officeDocument/2006/relationships/hyperlink" Target="https://appsc.gov.in/" TargetMode="External"/><Relationship Id="rId404" Type="http://schemas.openxmlformats.org/officeDocument/2006/relationships/hyperlink" Target="https://hpsc.gov.in/" TargetMode="External"/><Relationship Id="rId611" Type="http://schemas.openxmlformats.org/officeDocument/2006/relationships/hyperlink" Target="https://rapidmetroindia.com/career" TargetMode="External"/><Relationship Id="rId250" Type="http://schemas.openxmlformats.org/officeDocument/2006/relationships/image" Target="media/image109.png"/><Relationship Id="rId488" Type="http://schemas.openxmlformats.org/officeDocument/2006/relationships/hyperlink" Target="https://en.wikipedia.org/wiki/Container_Corporation_of_India" TargetMode="External"/><Relationship Id="rId45" Type="http://schemas.openxmlformats.org/officeDocument/2006/relationships/hyperlink" Target="https://pstet.pseb.ac.in/" TargetMode="External"/><Relationship Id="rId110" Type="http://schemas.openxmlformats.org/officeDocument/2006/relationships/hyperlink" Target="https://ukmssb.org/" TargetMode="External"/><Relationship Id="rId348" Type="http://schemas.openxmlformats.org/officeDocument/2006/relationships/hyperlink" Target="https://police.nagaland.gov.in/" TargetMode="External"/><Relationship Id="rId555" Type="http://schemas.openxmlformats.org/officeDocument/2006/relationships/hyperlink" Target="https://en.wikipedia.org/wiki/Indian_Railway_Finance_Corporation" TargetMode="External"/><Relationship Id="rId194" Type="http://schemas.openxmlformats.org/officeDocument/2006/relationships/image" Target="media/image91.png"/><Relationship Id="rId208" Type="http://schemas.openxmlformats.org/officeDocument/2006/relationships/image" Target="media/image95.png"/><Relationship Id="rId415" Type="http://schemas.openxmlformats.org/officeDocument/2006/relationships/image" Target="media/image184.png"/><Relationship Id="rId261" Type="http://schemas.openxmlformats.org/officeDocument/2006/relationships/image" Target="media/image112.png"/><Relationship Id="rId499" Type="http://schemas.openxmlformats.org/officeDocument/2006/relationships/image" Target="media/image219.png"/><Relationship Id="rId56" Type="http://schemas.openxmlformats.org/officeDocument/2006/relationships/image" Target="media/image26.png"/><Relationship Id="rId359" Type="http://schemas.openxmlformats.org/officeDocument/2006/relationships/image" Target="media/image157.png"/><Relationship Id="rId566" Type="http://schemas.openxmlformats.org/officeDocument/2006/relationships/hyperlink" Target="https://www.google.com/search?q=Agra+Metro&amp;sca_esv=da4b4771c25c6391&amp;sxsrf=AE3TifNxchQqdCZLFCO_jKtyqHZSBnZHhw%3A1766338412347&amp;source=hp&amp;ei=bC9IaauuE_SdseMPiYbBEA&amp;iflsig=AOw8s4IAAAAAaUg9fHKygr8ctDUpkgMEDwtfmK2shmIg&amp;oq=list+of+metro+rail&amp;gs_lp=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&amp;sclient=gws-wiz&amp;mstk=AUtExfDN5bHe_bEyqVdIC6rPNV2DbHjDswKFCxr_WWpgUJ14j9vOblghN8rwZjUFrB3mS9AcCE1xqCdgNnkZW-pyXGlToi18xk9hNBtXS0lqo-FbFdlMrH76jBDCk0qY8JBFhtFgy3ni2S_ZPVSQt7cEW79KObERw7cNMHdy4t6aswMOgpI&amp;csui=3&amp;ved=2ahUKEwjTqdi9nc-RAxXfRmwGHRxfFmMQgK4QegQIAxAf" TargetMode="External"/><Relationship Id="rId121" Type="http://schemas.openxmlformats.org/officeDocument/2006/relationships/hyperlink" Target="https://hpsc.hp.gov.in/" TargetMode="External"/><Relationship Id="rId219" Type="http://schemas.openxmlformats.org/officeDocument/2006/relationships/hyperlink" Target="https://ukpsc.gov.in/" TargetMode="External"/><Relationship Id="rId426" Type="http://schemas.openxmlformats.org/officeDocument/2006/relationships/hyperlink" Target="https://opsc.gov.in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pJrQtS9NkDiH4pWMwjFQzJF1zg==">CgMxLjAyDmguNTM5cGh4NTFjODU3OAByITFsY2NuenM0bTVGMV9abmx0eUxGSjRaNENmQnF3QmZmYQ==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41</Pages>
  <Words>11517</Words>
  <Characters>65649</Characters>
  <Application>Microsoft Office Word</Application>
  <DocSecurity>0</DocSecurity>
  <Lines>547</Lines>
  <Paragraphs>154</Paragraphs>
  <ScaleCrop>false</ScaleCrop>
  <Company/>
  <LinksUpToDate>false</LinksUpToDate>
  <CharactersWithSpaces>77012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</cp:revision>
  <dcterms:created xsi:type="dcterms:W3CDTF">2025-12-22T05:48:00Z</dcterms:created>
  <dcterms:modified xsi:type="dcterms:W3CDTF">2026-02-23T05:08:00Z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F78D5C3315BD45688A4C4648BBC3EB60_13</vt:lpwstr>
  </property>
</Properties>
</file>